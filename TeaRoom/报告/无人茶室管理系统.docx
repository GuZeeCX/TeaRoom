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0AB6" w14:textId="77777777" w:rsidR="00FD2B1C" w:rsidRPr="00B9798E" w:rsidRDefault="00FD2B1C" w:rsidP="00FD2B1C">
      <w:pPr>
        <w:ind w:firstLine="420"/>
        <w:rPr>
          <w:rFonts w:hint="eastAsia"/>
        </w:rPr>
      </w:pPr>
    </w:p>
    <w:p w14:paraId="211CC2EF" w14:textId="77777777" w:rsidR="00FD2B1C" w:rsidRPr="00B9798E" w:rsidRDefault="00FD2B1C" w:rsidP="00FD2B1C">
      <w:pPr>
        <w:ind w:firstLine="420"/>
        <w:rPr>
          <w:rFonts w:hint="eastAsia"/>
        </w:rPr>
      </w:pPr>
    </w:p>
    <w:p w14:paraId="676F03FE" w14:textId="77777777" w:rsidR="00FD2B1C" w:rsidRPr="00B9798E" w:rsidRDefault="00FD2B1C" w:rsidP="00FD2B1C">
      <w:pPr>
        <w:ind w:firstLine="420"/>
        <w:rPr>
          <w:rFonts w:hint="eastAsia"/>
        </w:rPr>
      </w:pPr>
    </w:p>
    <w:p w14:paraId="28F917D1" w14:textId="77777777" w:rsidR="00FD2B1C" w:rsidRPr="00B9798E" w:rsidRDefault="00FD2B1C" w:rsidP="00FD2B1C">
      <w:pPr>
        <w:ind w:firstLine="420"/>
        <w:rPr>
          <w:rFonts w:hint="eastAsia"/>
        </w:rPr>
      </w:pPr>
    </w:p>
    <w:p w14:paraId="77138005" w14:textId="77777777" w:rsidR="00FD2B1C" w:rsidRPr="00B9798E" w:rsidRDefault="00FD2B1C" w:rsidP="00FD2B1C">
      <w:pPr>
        <w:ind w:firstLine="420"/>
        <w:rPr>
          <w:rFonts w:hint="eastAsia"/>
        </w:rPr>
      </w:pPr>
    </w:p>
    <w:p w14:paraId="42232A84" w14:textId="77777777" w:rsidR="00FD2B1C" w:rsidRPr="00B9798E" w:rsidRDefault="00FD2B1C" w:rsidP="00FD2B1C">
      <w:pPr>
        <w:jc w:val="center"/>
        <w:rPr>
          <w:rFonts w:eastAsia="楷体_GB2312" w:hint="eastAsia"/>
          <w:sz w:val="84"/>
          <w:szCs w:val="84"/>
          <w:lang w:eastAsia="zh-CN"/>
        </w:rPr>
      </w:pPr>
      <w:r w:rsidRPr="00B9798E">
        <w:rPr>
          <w:rFonts w:eastAsia="楷体_GB2312" w:hint="eastAsia"/>
          <w:sz w:val="84"/>
          <w:szCs w:val="84"/>
          <w:lang w:eastAsia="zh-CN"/>
        </w:rPr>
        <w:t>《软件工程》</w:t>
      </w:r>
    </w:p>
    <w:p w14:paraId="5A22D69A" w14:textId="77777777" w:rsidR="00FD2B1C" w:rsidRPr="00B9798E" w:rsidRDefault="00FD2B1C" w:rsidP="00FD2B1C">
      <w:pPr>
        <w:jc w:val="center"/>
        <w:rPr>
          <w:rFonts w:eastAsia="楷体_GB2312" w:hint="eastAsia"/>
          <w:sz w:val="84"/>
          <w:szCs w:val="84"/>
          <w:lang w:eastAsia="zh-CN"/>
        </w:rPr>
      </w:pPr>
      <w:r w:rsidRPr="00B9798E">
        <w:rPr>
          <w:rFonts w:eastAsia="楷体_GB2312" w:hint="eastAsia"/>
          <w:sz w:val="84"/>
          <w:szCs w:val="84"/>
          <w:lang w:eastAsia="zh-CN"/>
        </w:rPr>
        <w:t>课程设计报告</w:t>
      </w:r>
    </w:p>
    <w:p w14:paraId="058FCB2F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78727980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5AAC22E0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18C2E37D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079DEC69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50831BE2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50D19F97" w14:textId="77777777" w:rsidR="00FD2B1C" w:rsidRPr="00B9798E" w:rsidRDefault="00FD2B1C" w:rsidP="00FD2B1C">
      <w:pPr>
        <w:ind w:firstLine="420"/>
        <w:rPr>
          <w:rFonts w:hint="eastAsia"/>
          <w:lang w:eastAsia="zh-CN"/>
        </w:rPr>
      </w:pPr>
    </w:p>
    <w:p w14:paraId="14E452AD" w14:textId="7EFA95A8" w:rsidR="00FD2B1C" w:rsidRPr="00B9798E" w:rsidRDefault="00FD2B1C" w:rsidP="00FD2B1C">
      <w:pPr>
        <w:spacing w:line="360" w:lineRule="auto"/>
        <w:ind w:rightChars="397" w:right="953" w:firstLineChars="300" w:firstLine="964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课程设计题目：无人茶室管理系统</w:t>
      </w:r>
    </w:p>
    <w:p w14:paraId="16448321" w14:textId="61E34D28" w:rsidR="00FD2B1C" w:rsidRPr="00B9798E" w:rsidRDefault="00FD2B1C" w:rsidP="00FD2B1C">
      <w:pPr>
        <w:spacing w:line="360" w:lineRule="auto"/>
        <w:ind w:firstLineChars="700" w:firstLine="2249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班级：23人工智能A班</w:t>
      </w:r>
    </w:p>
    <w:p w14:paraId="5D673904" w14:textId="07170FC6" w:rsidR="00FD2B1C" w:rsidRPr="00B9798E" w:rsidRDefault="00FD2B1C" w:rsidP="00FD2B1C">
      <w:pPr>
        <w:spacing w:line="360" w:lineRule="auto"/>
        <w:ind w:rightChars="397" w:right="953" w:firstLineChars="700" w:firstLine="2249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组长：程旭（2023030801009）</w:t>
      </w:r>
    </w:p>
    <w:p w14:paraId="5C0338DA" w14:textId="50ADD908" w:rsidR="00FD2B1C" w:rsidRPr="00B9798E" w:rsidRDefault="00FD2B1C" w:rsidP="00FD2B1C">
      <w:pPr>
        <w:spacing w:line="360" w:lineRule="auto"/>
        <w:ind w:rightChars="397" w:right="953" w:firstLineChars="700" w:firstLine="2249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成员：周志辉（2023030801039）</w:t>
      </w:r>
    </w:p>
    <w:p w14:paraId="1B3B650C" w14:textId="78B6F134" w:rsidR="00FD2B1C" w:rsidRPr="00B9798E" w:rsidRDefault="00FD2B1C" w:rsidP="00FD2B1C">
      <w:pPr>
        <w:spacing w:line="360" w:lineRule="auto"/>
        <w:ind w:rightChars="397" w:right="953" w:firstLineChars="700" w:firstLine="2249"/>
        <w:rPr>
          <w:rFonts w:hint="eastAsia"/>
          <w:b/>
          <w:sz w:val="32"/>
          <w:szCs w:val="32"/>
          <w:lang w:eastAsia="zh-CN"/>
        </w:rPr>
      </w:pPr>
      <w:r w:rsidRPr="00B9798E">
        <w:rPr>
          <w:b/>
          <w:sz w:val="32"/>
          <w:szCs w:val="32"/>
          <w:lang w:eastAsia="zh-CN"/>
        </w:rPr>
        <w:tab/>
      </w:r>
      <w:r w:rsidRPr="00B9798E">
        <w:rPr>
          <w:rFonts w:hint="eastAsia"/>
          <w:b/>
          <w:sz w:val="32"/>
          <w:szCs w:val="32"/>
          <w:lang w:eastAsia="zh-CN"/>
        </w:rPr>
        <w:t xml:space="preserve">  吴翔宇（2023030801028）</w:t>
      </w:r>
    </w:p>
    <w:p w14:paraId="02A8DA57" w14:textId="5630CDDE" w:rsidR="00FD2B1C" w:rsidRPr="00B9798E" w:rsidRDefault="00FD2B1C" w:rsidP="00FD2B1C">
      <w:pPr>
        <w:spacing w:line="360" w:lineRule="auto"/>
        <w:ind w:rightChars="397" w:right="953" w:firstLineChars="500" w:firstLine="1606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指导教师：徐翔</w:t>
      </w:r>
    </w:p>
    <w:p w14:paraId="22CCF899" w14:textId="7588566D" w:rsidR="00FD2B1C" w:rsidRPr="00B9798E" w:rsidRDefault="00FD2B1C" w:rsidP="00FD2B1C">
      <w:pPr>
        <w:spacing w:line="360" w:lineRule="auto"/>
        <w:ind w:rightChars="397" w:right="953" w:firstLineChars="300" w:firstLine="964"/>
        <w:rPr>
          <w:rFonts w:hint="eastAsia"/>
          <w:b/>
          <w:sz w:val="32"/>
          <w:szCs w:val="32"/>
          <w:lang w:eastAsia="zh-CN"/>
        </w:rPr>
      </w:pPr>
      <w:r w:rsidRPr="00B9798E">
        <w:rPr>
          <w:rFonts w:hint="eastAsia"/>
          <w:b/>
          <w:sz w:val="32"/>
          <w:szCs w:val="32"/>
          <w:lang w:eastAsia="zh-CN"/>
        </w:rPr>
        <w:t>完成起止日期：2026.3.20-2026.13</w:t>
      </w:r>
    </w:p>
    <w:p w14:paraId="2C69D9E1" w14:textId="77777777" w:rsidR="00FD2B1C" w:rsidRPr="00B9798E" w:rsidRDefault="00FD2B1C" w:rsidP="00FD2B1C">
      <w:pPr>
        <w:ind w:firstLineChars="400" w:firstLine="1120"/>
        <w:rPr>
          <w:rFonts w:eastAsia="黑体" w:hint="eastAsia"/>
          <w:sz w:val="28"/>
          <w:lang w:eastAsia="zh-CN"/>
        </w:rPr>
      </w:pPr>
      <w:r w:rsidRPr="00B9798E">
        <w:rPr>
          <w:rFonts w:eastAsia="黑体" w:hint="eastAsia"/>
          <w:sz w:val="28"/>
          <w:lang w:eastAsia="zh-CN"/>
        </w:rPr>
        <w:t xml:space="preserve"> </w:t>
      </w:r>
    </w:p>
    <w:p w14:paraId="4F93910F" w14:textId="77777777" w:rsidR="00FD2B1C" w:rsidRPr="00B9798E" w:rsidRDefault="00FD2B1C" w:rsidP="00FD2B1C">
      <w:pPr>
        <w:rPr>
          <w:rFonts w:hint="eastAsia"/>
          <w:lang w:eastAsia="zh-CN"/>
        </w:rPr>
      </w:pPr>
    </w:p>
    <w:p w14:paraId="64BADF20" w14:textId="77777777" w:rsidR="00FD2B1C" w:rsidRPr="00B9798E" w:rsidRDefault="00FD2B1C" w:rsidP="00FD2B1C">
      <w:pPr>
        <w:rPr>
          <w:rFonts w:hint="eastAsia"/>
          <w:lang w:eastAsia="zh-CN"/>
        </w:rPr>
      </w:pPr>
    </w:p>
    <w:p w14:paraId="700EAAC9" w14:textId="77777777" w:rsidR="00FD2B1C" w:rsidRPr="00B9798E" w:rsidRDefault="00FD2B1C" w:rsidP="00FD2B1C">
      <w:pPr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r w:rsidRPr="00B9798E">
        <w:rPr>
          <w:rFonts w:ascii="黑体" w:eastAsia="黑体" w:hAnsi="黑体"/>
          <w:sz w:val="32"/>
          <w:szCs w:val="32"/>
          <w:lang w:eastAsia="zh-CN"/>
        </w:rPr>
        <w:t>电子科技大学中山学院</w:t>
      </w:r>
      <w:r w:rsidRPr="00B9798E">
        <w:rPr>
          <w:rFonts w:ascii="黑体" w:eastAsia="黑体" w:hAnsi="黑体" w:hint="eastAsia"/>
          <w:sz w:val="32"/>
          <w:szCs w:val="32"/>
          <w:lang w:eastAsia="zh-CN"/>
        </w:rPr>
        <w:t xml:space="preserve"> 计算机学院</w:t>
      </w:r>
    </w:p>
    <w:p w14:paraId="7DBACAE4" w14:textId="77777777" w:rsidR="00FD2B1C" w:rsidRPr="00B9798E" w:rsidRDefault="00FD2B1C" w:rsidP="00FD2B1C">
      <w:pPr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r w:rsidRPr="00B9798E">
        <w:rPr>
          <w:rFonts w:ascii="黑体" w:eastAsia="黑体" w:hAnsi="黑体"/>
          <w:sz w:val="32"/>
          <w:szCs w:val="32"/>
          <w:lang w:eastAsia="zh-CN"/>
        </w:rPr>
        <w:t>编制</w:t>
      </w:r>
    </w:p>
    <w:p w14:paraId="1F95C57F" w14:textId="77777777" w:rsidR="00FD2B1C" w:rsidRPr="00B9798E" w:rsidRDefault="00FD2B1C" w:rsidP="00FD2B1C">
      <w:pPr>
        <w:pStyle w:val="10"/>
        <w:widowControl w:val="0"/>
        <w:spacing w:before="240" w:after="120" w:line="578" w:lineRule="auto"/>
        <w:jc w:val="center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0" w:name="_Toc516472714"/>
      <w:bookmarkStart w:id="1" w:name="_Toc516479730"/>
      <w:bookmarkStart w:id="2" w:name="_Toc232596532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>目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 xml:space="preserve"> 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录</w:t>
      </w:r>
      <w:bookmarkEnd w:id="0"/>
      <w:bookmarkEnd w:id="1"/>
      <w:bookmarkEnd w:id="2"/>
    </w:p>
    <w:sdt>
      <w:sdtPr>
        <w:rPr>
          <w:rFonts w:ascii="宋体" w:eastAsia="宋体" w:hAnsi="宋体" w:cstheme="minorBidi"/>
          <w:color w:val="auto"/>
          <w:sz w:val="24"/>
          <w:szCs w:val="22"/>
          <w:lang w:val="zh-CN" w:eastAsia="en-US"/>
        </w:rPr>
        <w:id w:val="7343558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FF247F" w14:textId="60428218" w:rsidR="00FD2B1C" w:rsidRPr="00B9798E" w:rsidRDefault="00FD2B1C">
          <w:pPr>
            <w:pStyle w:val="TOC"/>
            <w:rPr>
              <w:rFonts w:eastAsia="宋体"/>
            </w:rPr>
          </w:pPr>
        </w:p>
        <w:p w14:paraId="5286970C" w14:textId="1D0EF981" w:rsidR="00F1767D" w:rsidRDefault="00FD2B1C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B9798E">
            <w:fldChar w:fldCharType="begin"/>
          </w:r>
          <w:r w:rsidRPr="00B9798E">
            <w:instrText xml:space="preserve"> TOC \o "1-3" \h \z \u </w:instrText>
          </w:r>
          <w:r w:rsidRPr="00B9798E">
            <w:fldChar w:fldCharType="separate"/>
          </w:r>
          <w:hyperlink w:anchor="_Toc232596532" w:history="1">
            <w:r w:rsidR="00F1767D"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目</w:t>
            </w:r>
            <w:r w:rsidR="00F1767D"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 </w:t>
            </w:r>
            <w:r w:rsidR="00F1767D"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录</w:t>
            </w:r>
            <w:r w:rsidR="00F1767D">
              <w:rPr>
                <w:rFonts w:hint="eastAsia"/>
                <w:noProof/>
                <w:webHidden/>
              </w:rPr>
              <w:tab/>
            </w:r>
            <w:r w:rsidR="00F1767D">
              <w:rPr>
                <w:rFonts w:hint="eastAsia"/>
                <w:noProof/>
                <w:webHidden/>
              </w:rPr>
              <w:fldChar w:fldCharType="begin"/>
            </w:r>
            <w:r w:rsidR="00F1767D">
              <w:rPr>
                <w:rFonts w:hint="eastAsia"/>
                <w:noProof/>
                <w:webHidden/>
              </w:rPr>
              <w:instrText xml:space="preserve"> </w:instrText>
            </w:r>
            <w:r w:rsidR="00F1767D">
              <w:rPr>
                <w:noProof/>
                <w:webHidden/>
              </w:rPr>
              <w:instrText>PAGEREF _Toc232596532 \h</w:instrText>
            </w:r>
            <w:r w:rsidR="00F1767D">
              <w:rPr>
                <w:rFonts w:hint="eastAsia"/>
                <w:noProof/>
                <w:webHidden/>
              </w:rPr>
              <w:instrText xml:space="preserve"> </w:instrText>
            </w:r>
            <w:r w:rsidR="00F1767D">
              <w:rPr>
                <w:rFonts w:hint="eastAsia"/>
                <w:noProof/>
                <w:webHidden/>
              </w:rPr>
            </w:r>
            <w:r w:rsidR="00F1767D">
              <w:rPr>
                <w:rFonts w:hint="eastAsia"/>
                <w:noProof/>
                <w:webHidden/>
              </w:rPr>
              <w:fldChar w:fldCharType="separate"/>
            </w:r>
            <w:r w:rsidR="00F1767D">
              <w:rPr>
                <w:rFonts w:hint="eastAsia"/>
                <w:noProof/>
                <w:webHidden/>
              </w:rPr>
              <w:t>2</w:t>
            </w:r>
            <w:r w:rsidR="00F176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D87F2" w14:textId="6106D049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3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一、技术可行性报告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51532" w14:textId="654497CF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4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1.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B078A" w14:textId="50A0F2F0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DD1406" w14:textId="68C3D9A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1.2 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5EA51" w14:textId="3659474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1.3 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B11DA" w14:textId="74CF2777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1.4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8854D" w14:textId="4579D570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39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2.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技术可行性分析的前提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EC226" w14:textId="44308B5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2.1 基本要求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B0A36" w14:textId="68962924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 主要目标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3B4B9" w14:textId="3C9941B5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2.3 假定和限制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907D5" w14:textId="212688E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2.4 进行技术可行性分析的方法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E3C10" w14:textId="17B2C27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2.5 评价准则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1308CE" w14:textId="59E5399E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5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3.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对现有系统的分析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59C41" w14:textId="3D14639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 现状分析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84626" w14:textId="7CA6603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3.2 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80628" w14:textId="0A1FADAA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8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4.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建议的系统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110B2A" w14:textId="0A066B4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4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4.1 建议的系统的概述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633E8" w14:textId="0B4B94F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4.2 系统工作流程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22977" w14:textId="5EEA23C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4.3 改进之处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DA06E" w14:textId="3BC4307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4.4 影响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092DF" w14:textId="1398360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4.5 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F590B" w14:textId="0AF47D8E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4.6 技术条件方面的可行性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7C148" w14:textId="5E1F5489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4.6.1 后端技术可行性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EA92A" w14:textId="2132C1B9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4.6.2 前端技术可行性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ACB16F" w14:textId="0190CC1D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4.6.3 数据库技术可行性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1FCEDC" w14:textId="4ABDAA82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8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5.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可选择的其他系统方案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F981B" w14:textId="4DD18935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5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5.1 可选择的系统方案1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AF08A" w14:textId="0C696360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 可选择的系统方案2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3AC8D5" w14:textId="62479029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1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6.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系统方案评价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76008" w14:textId="33F28092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2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7.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已选系统方案的技术风险分析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BE5C7" w14:textId="6F96A3A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7.1 技术风险识别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AD916" w14:textId="3AB9DCD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7.2 技术风险估计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6FA02" w14:textId="19AB0F0E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7.3 技术风险评价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1F079" w14:textId="480EDC3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7.4 技术风险管理与监控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A33250" w14:textId="64CC5F91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7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8.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E1788" w14:textId="0549BAB1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8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二、需求规格说明书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98888" w14:textId="254C2C05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69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1.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7B83A" w14:textId="4A42C04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1.1 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35559" w14:textId="5CBF348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1.2 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E0DBA" w14:textId="241F654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1.3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15C9B" w14:textId="3A7739C9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3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2.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软件总体概述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A7D73" w14:textId="4BC6BF90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2.1 软件标识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B8823" w14:textId="4E42537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 软件描述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254A6" w14:textId="6BE7EEA2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2.2.1 系统属性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6250C" w14:textId="019E05C2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2.2.2 开发背景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7EE6F" w14:textId="5445587F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2.2.3 软件功能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3178D" w14:textId="37C0748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7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2.3 用户的特点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B668B" w14:textId="7629E79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2.4 限制与约束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9D91B" w14:textId="2D9FFD13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1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3.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具体需求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9ACF53" w14:textId="73C466D4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0A048" w14:textId="1B1C3F7E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3.1.1 用户管理功能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1D12F" w14:textId="4EA52FA6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3.1.2 茶室管理功能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2C88C" w14:textId="5620F21A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3.1.3 预约管理功能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47FD9" w14:textId="70D7DB9B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3.1.4 订单管理功能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96B44" w14:textId="31D62682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3.1.5 开门控制功能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4FBD3" w14:textId="57F730D6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3.1.6 计时计费功能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DABB0" w14:textId="08A6C918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8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3.1.7 评价管理功能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05734" w14:textId="3DC9520C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3.1.8 报修管理功能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E3EAF" w14:textId="6C618BC9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3.2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77C6A" w14:textId="2E9224D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3.3 数据库需求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CDB3B" w14:textId="11F1CE8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3.4 设计约束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32F7D" w14:textId="3E15EE3C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3.4.1 其他标准的约束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1AC12" w14:textId="2F6E1499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3.4.2 硬件约束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30A54" w14:textId="33E68AC5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 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FFF8D" w14:textId="2D9083AE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3.5.1 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B7F32" w14:textId="6FC8E3D8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3.5.2 可靠性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B52C4" w14:textId="285FB3CD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59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3.5.3 效率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30C7C" w14:textId="56EC5A5E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3.5.4 安全性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2BE5F" w14:textId="5643C68C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3.5.5 可维护性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E2DBC" w14:textId="7DB237A4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3.5.6 可移植性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D5C5C" w14:textId="559089F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 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D382D" w14:textId="614EB384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3.6.1 用户接口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0C87A" w14:textId="5E69C80F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3.6.2 硬件接口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7B7A8" w14:textId="22783D98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3.6.3 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D5883" w14:textId="1829A0B4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3.6.4 通信接口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96113" w14:textId="717AE078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8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4.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DD451" w14:textId="0079E7F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0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4.1 用户相关数据项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70D08" w14:textId="44652182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0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三、概要设计说明书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BAB12" w14:textId="3F835896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1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1.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8EB01A" w14:textId="354B15D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691C3" w14:textId="382441B4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1.2 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2C826" w14:textId="3902DCB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1.3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51945" w14:textId="0802BF14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5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2.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74023" w14:textId="179EDE40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2.1 系统主要目标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450EA" w14:textId="37D76D24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2.2 主要软件需求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0DE73" w14:textId="5BE46C94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2.3 设计约束、限制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2B985" w14:textId="086F5DD0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19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3.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软件系统结构设计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F3F1B2" w14:textId="356B2DB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 软件体系结构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BECFE" w14:textId="39C2D3C2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3.1.1 软件程序结构图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F9001" w14:textId="4FE952C9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3.1.2 模块命名规则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47E5C" w14:textId="09CB09CA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3.1.3 模块描述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05CFA" w14:textId="266FA0B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3.2 功能需求追溯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B9638" w14:textId="45A72AC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3.3 复用策略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FED36A" w14:textId="5A074CE0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6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4.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数据设计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0157AA" w14:textId="24DE83D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4.1 数据字典复审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CB32F" w14:textId="198C194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4.2 数据项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2BBD0" w14:textId="148D789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2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4.3 数据库结构设计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ABEBB4" w14:textId="33B2C861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4.3.1 ER关系模型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E181E" w14:textId="4F3ACCC7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4.4 数据结构与程序的关系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0102D" w14:textId="209015A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4.5 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97C45" w14:textId="273EEE97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3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5.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12887" w14:textId="0EB0E31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5.1 用户界面设计规则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C8521" w14:textId="68F22C59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 内部接口设计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C24C5" w14:textId="5BD5DFF7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5.3 外部接口设计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B74FC" w14:textId="461E4162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7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6.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出错处理设计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38BBE" w14:textId="6ADCA99F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8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7.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系统维护设计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4A13B" w14:textId="521319B5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39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四、详细设计说明书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A50E4" w14:textId="188B94F9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0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1.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E095B" w14:textId="26DF8B0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9A953" w14:textId="5460CF1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1.2 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190A4" w14:textId="3277887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1.3 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6EC53" w14:textId="7D932A8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1.4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4F2A8" w14:textId="15710990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5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2.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系统逻辑架构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E144F" w14:textId="0C3222B5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6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3.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界面子系统设计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E0F84" w14:textId="5641E30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 界面设计风格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5F53F" w14:textId="2223E435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3.2 具体界面设计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E57DD" w14:textId="6C79A47B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49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4.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数据子系统设计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D9B4B" w14:textId="7413A0C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4.1 用户管理模块的设计说明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B5632" w14:textId="3DEDF21F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4.2 茶室管理模块的设计说明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6C714" w14:textId="615B8C4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4.3 预约管理模块的设计说明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0417B" w14:textId="729F4FA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4.4 订单管理模块的设计说明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DCBEDD" w14:textId="07CBFF0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4.5 门禁管理模块的设计说明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2DA15" w14:textId="18730FF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4.6 评价管理模块的设计说明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54181" w14:textId="1F6AC33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4.7 报修管理模块的设计说明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EBE96" w14:textId="2D7FEA15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4.8 统计管理模块的设计说明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280B1" w14:textId="0BB4AFE7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8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5.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FFE69" w14:textId="29CFD7F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5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5.1 ER关系模型（核心实体）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FE294" w14:textId="6BB7635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 核心表结构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418D6" w14:textId="0826C3C8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5.2.1 用户表（users）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9B81D" w14:textId="4F109194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5.2.2 茶室表（rooms）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68F95D" w14:textId="26754150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5.2.3 订单表（orders）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3353E8" w14:textId="6179DF75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5.2.4 预约表（bookings）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26AD24" w14:textId="5AA6B6C7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5.2.5 评价表（reviews）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D3151" w14:textId="5CCFEFD4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5.2.6 报修表（repairs）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9D834" w14:textId="50D40A77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5.2.7 充值记录表（recharge_records）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80C53" w14:textId="7E9F0815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5.2.8 会员记录表（member_records）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D7FEE" w14:textId="20508182" w:rsidR="00F1767D" w:rsidRDefault="00F1767D">
          <w:pPr>
            <w:pStyle w:val="TOC3"/>
            <w:tabs>
              <w:tab w:val="right" w:leader="dot" w:pos="8636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6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5.2.9 茶叶表（teas）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194A6" w14:textId="4DB3C0CF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0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6.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模块相互关系表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046D9" w14:textId="725F06CC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1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五、测试计划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AC28D" w14:textId="5BE559F3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2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1.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测试范围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6A59E" w14:textId="2D8BFD6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1.1 功能性测试需求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C64C2" w14:textId="24E965F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1.2 非功能性测试需求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22F75" w14:textId="024514C2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5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2.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测试覆盖设计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37233" w14:textId="617CDD3A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6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3.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80C813" w14:textId="42E4F57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3.1用例一：用户注册功能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8478F" w14:textId="70EAECD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3.2用例二：用户登录功能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E1DCD" w14:textId="622E36D9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7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3.3用例三：账户充值功能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A2E32" w14:textId="392E70F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3.4用例四：茶室列表展示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AFD39" w14:textId="014A9B4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3.5用例五：茶室详情展示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12B01" w14:textId="0B5DAF3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3.6用例六：预约创建功能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BA128" w14:textId="1778B537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3.7用例七：预约创建功能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229D7" w14:textId="2658380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4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3.8用例八：订单列表展示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BDA53" w14:textId="215D43FD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3.9用例九：订单支付功能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37BFD" w14:textId="0D52EF7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3.10用例十：订单取消功能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890F2" w14:textId="0F1E56C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7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3.11用例十一：订单结算功能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D6D4E" w14:textId="3F0AB94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8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3.12用例十二：计时计费功能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7178F" w14:textId="571ACBA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89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3.13用例十三：扫码开门功能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FBB11" w14:textId="4B2493EA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0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3.14用例十四：关门功能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84727" w14:textId="4713D20B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1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3.15用例十五：发表评价功能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E840C" w14:textId="37B0A83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2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3.16用例十六：访问安全性测试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CBB3E" w14:textId="0C9D5F46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3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3.17用例十七：并发性能测试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80F2B" w14:textId="5A240BD3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4" w:history="1"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 xml:space="preserve">4. </w:t>
            </w:r>
            <w:r w:rsidRPr="005B0799">
              <w:rPr>
                <w:rStyle w:val="aff4"/>
                <w:rFonts w:ascii="Times New Roman" w:hAnsi="Times New Roman" w:cs="Times New Roman"/>
                <w:noProof/>
                <w:kern w:val="44"/>
                <w:lang w:eastAsia="zh-CN"/>
              </w:rPr>
              <w:t>测试评估结论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AAFB3" w14:textId="2D79F7D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5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4.1定义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34004" w14:textId="0D0CD48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6" w:history="1">
            <w:r w:rsidRPr="005B0799">
              <w:rPr>
                <w:rStyle w:val="aff4"/>
                <w:rFonts w:cs="Times New Roman"/>
                <w:noProof/>
                <w:lang w:eastAsia="zh-CN"/>
              </w:rPr>
              <w:t>4.2 测试结果总述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BB911" w14:textId="5D04D947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7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六、工作总结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76BF7" w14:textId="776F1248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8" w:history="1">
            <w:r w:rsidRPr="005B0799">
              <w:rPr>
                <w:rStyle w:val="aff4"/>
                <w:rFonts w:ascii="楷体_GB2312" w:eastAsia="楷体_GB2312" w:hAnsi="楷体_GB2312"/>
                <w:noProof/>
                <w:lang w:eastAsia="zh-CN"/>
              </w:rPr>
              <w:t>1、本人在项目实现中的分工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58B57" w14:textId="2EC4448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699" w:history="1">
            <w:r w:rsidRPr="005B0799">
              <w:rPr>
                <w:rStyle w:val="aff4"/>
                <w:rFonts w:ascii="楷体_GB2312" w:eastAsia="楷体_GB2312" w:hAnsi="楷体_GB2312"/>
                <w:noProof/>
                <w:lang w:eastAsia="zh-CN"/>
              </w:rPr>
              <w:t>2、个人遇到的困难与获得的主要成果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F73AE" w14:textId="54D29CBC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0" w:history="1">
            <w:r w:rsidRPr="005B0799">
              <w:rPr>
                <w:rStyle w:val="aff4"/>
                <w:rFonts w:ascii="楷体_GB2312" w:eastAsia="楷体_GB2312" w:hAnsi="楷体_GB2312"/>
                <w:noProof/>
                <w:lang w:eastAsia="zh-CN"/>
              </w:rPr>
              <w:t>3、课程设计完成结果分析与个人小结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5A357" w14:textId="0C2BE5F5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1" w:history="1">
            <w:r w:rsidRPr="005B0799">
              <w:rPr>
                <w:rStyle w:val="aff4"/>
                <w:rFonts w:ascii="Arial" w:eastAsia="黑体" w:hAnsi="Times New Roman" w:cs="Arial"/>
                <w:noProof/>
                <w:kern w:val="44"/>
                <w:lang w:eastAsia="zh-CN"/>
              </w:rPr>
              <w:t>课程设计评价</w:t>
            </w:r>
            <w:r w:rsidRPr="005B0799">
              <w:rPr>
                <w:rStyle w:val="aff4"/>
                <w:rFonts w:ascii="Arial" w:eastAsia="黑体" w:hAnsi="Times New Roman" w:cs="Arial"/>
                <w:noProof/>
                <w:kern w:val="44"/>
                <w:lang w:eastAsia="zh-CN"/>
              </w:rPr>
              <w:t>(</w:t>
            </w:r>
            <w:r w:rsidRPr="005B0799">
              <w:rPr>
                <w:rStyle w:val="aff4"/>
                <w:rFonts w:ascii="Arial" w:eastAsia="黑体" w:hAnsi="Times New Roman" w:cs="Arial"/>
                <w:noProof/>
                <w:kern w:val="44"/>
                <w:lang w:eastAsia="zh-CN"/>
              </w:rPr>
              <w:t>教师</w:t>
            </w:r>
            <w:r w:rsidRPr="005B0799">
              <w:rPr>
                <w:rStyle w:val="aff4"/>
                <w:rFonts w:ascii="Arial" w:eastAsia="黑体" w:hAnsi="Times New Roman" w:cs="Arial"/>
                <w:noProof/>
                <w:kern w:val="44"/>
                <w:lang w:eastAsia="zh-CN"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8253B" w14:textId="236D8E53" w:rsidR="00F1767D" w:rsidRDefault="00F1767D">
          <w:pPr>
            <w:pStyle w:val="TOC10"/>
            <w:tabs>
              <w:tab w:val="right" w:leader="dot" w:pos="863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2" w:history="1">
            <w:r w:rsidRPr="005B0799">
              <w:rPr>
                <w:rStyle w:val="aff4"/>
                <w:rFonts w:ascii="黑体" w:eastAsia="黑体" w:hAnsi="黑体" w:cs="Times New Roman"/>
                <w:noProof/>
                <w:kern w:val="44"/>
                <w:lang w:eastAsia="zh-CN"/>
              </w:rPr>
              <w:t>七、附录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94676" w14:textId="5410DEA0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3" w:history="1">
            <w:r w:rsidRPr="005B0799">
              <w:rPr>
                <w:rStyle w:val="aff4"/>
                <w:rFonts w:ascii="楷体_GB2312" w:eastAsia="楷体_GB2312" w:hAnsi="楷体_GB2312" w:cs="Times New Roman"/>
                <w:noProof/>
                <w:lang w:eastAsia="zh-CN"/>
              </w:rPr>
              <w:t>1、软件配置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10ACA" w14:textId="05735122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4" w:history="1">
            <w:r w:rsidRPr="005B0799">
              <w:rPr>
                <w:rStyle w:val="aff4"/>
                <w:rFonts w:ascii="楷体_GB2312" w:eastAsia="楷体_GB2312" w:hAnsi="楷体_GB2312" w:cs="Times New Roman"/>
                <w:noProof/>
                <w:lang w:eastAsia="zh-CN"/>
              </w:rPr>
              <w:t>2、个人完成的程序模块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7ACC5" w14:textId="6BAA4AE1" w:rsidR="00F1767D" w:rsidRDefault="00F1767D">
          <w:pPr>
            <w:pStyle w:val="TOC2"/>
            <w:tabs>
              <w:tab w:val="right" w:leader="dot" w:pos="8636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2596705" w:history="1">
            <w:r w:rsidRPr="005B0799">
              <w:rPr>
                <w:rStyle w:val="aff4"/>
                <w:rFonts w:ascii="楷体_GB2312" w:eastAsia="楷体_GB2312" w:hAnsi="楷体_GB2312" w:cs="Times New Roman"/>
                <w:noProof/>
                <w:lang w:eastAsia="zh-CN"/>
              </w:rPr>
              <w:t>3、文档清单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_Toc232596705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7ED23" w14:textId="468BBCAF" w:rsidR="00FD2B1C" w:rsidRPr="00B9798E" w:rsidRDefault="00FD2B1C">
          <w:pPr>
            <w:rPr>
              <w:rFonts w:hint="eastAsia"/>
            </w:rPr>
          </w:pPr>
          <w:r w:rsidRPr="00B9798E">
            <w:rPr>
              <w:b/>
              <w:bCs/>
              <w:lang w:val="zh-CN"/>
            </w:rPr>
            <w:fldChar w:fldCharType="end"/>
          </w:r>
        </w:p>
      </w:sdtContent>
    </w:sdt>
    <w:p w14:paraId="4AD2DFEE" w14:textId="2B4F0797" w:rsidR="00FD2B1C" w:rsidRPr="00B9798E" w:rsidRDefault="00FD2B1C" w:rsidP="00FD2B1C">
      <w:pPr>
        <w:rPr>
          <w:rFonts w:hint="eastAsia"/>
          <w:lang w:eastAsia="zh-CN"/>
        </w:rPr>
      </w:pPr>
    </w:p>
    <w:p w14:paraId="77BEABF5" w14:textId="20FCCC4D" w:rsidR="00F1767D" w:rsidRDefault="00F176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D366BBC" w14:textId="77777777" w:rsidR="00FD2B1C" w:rsidRPr="00B9798E" w:rsidRDefault="00FD2B1C">
      <w:pPr>
        <w:rPr>
          <w:rFonts w:hint="eastAsia"/>
          <w:lang w:eastAsia="zh-CN"/>
        </w:rPr>
      </w:pPr>
    </w:p>
    <w:p w14:paraId="66609962" w14:textId="77777777" w:rsidR="00940E24" w:rsidRPr="00B9798E" w:rsidRDefault="00000000" w:rsidP="00AC5911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3" w:name="_Toc232596533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t>一、技</w:t>
      </w:r>
      <w:r w:rsidRPr="00B9798E"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  <w:t>术可行性报告</w:t>
      </w:r>
      <w:bookmarkEnd w:id="3"/>
    </w:p>
    <w:p w14:paraId="22E93A77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4" w:name="_Toc232596534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1.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引言</w:t>
      </w:r>
      <w:bookmarkEnd w:id="4"/>
    </w:p>
    <w:p w14:paraId="6874B65A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5" w:name="_Toc23259653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1.1 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编写目的</w:t>
      </w:r>
      <w:bookmarkEnd w:id="5"/>
    </w:p>
    <w:p w14:paraId="608493B4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本文档旨在对无人茶室管理系统的技术可行性进行全面分析和评估，从技术、经济、操作和社会等多个维度论证项目的可行性，为项目立项决策提供依据。通过分析系统所需的技术栈成熟度、开发团队技术能力、硬件环境支持等因素，确保项目在技术层面具有可实施性。</w:t>
      </w:r>
    </w:p>
    <w:p w14:paraId="592347A4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6" w:name="_Toc23259653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1.2 背景</w:t>
      </w:r>
      <w:bookmarkEnd w:id="6"/>
    </w:p>
    <w:p w14:paraId="398043F5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随着社会经济的发展和人们生活水平的提高，茶文化在中国重新焕发活力，越来越多的人希望在安静、私密的茶室空间中享受品茶的乐趣。然而传统茶室的经营模式普遍存在人力成本高、夜间闲置率高、预约流程繁琐、财务对账困难等痛点。</w:t>
      </w:r>
    </w:p>
    <w:p w14:paraId="08BBDEA1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随着物联网与移动互联网技术的成熟，"24小时无人值守+自助预约+智能门禁"已成为休闲空间数字化转型的新趋势。本项目由学生团队自主立项，旨在设计和实现一个无人茶室管理系统，通过信息化手段实现茶室的自助预约、智能开门、自动计费和在线支付等功能。</w:t>
      </w:r>
    </w:p>
    <w:p w14:paraId="2A588B0D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7" w:name="_Toc23259653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1.3 定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义</w:t>
      </w:r>
      <w:bookmarkEnd w:id="7"/>
    </w:p>
    <w:p w14:paraId="21DB2CEB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本文档中使用的专业术语和缩略语定义如下：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6519"/>
      </w:tblGrid>
      <w:tr w:rsidR="00940E24" w:rsidRPr="00324C76" w14:paraId="1542127C" w14:textId="77777777" w:rsidTr="00324C76">
        <w:trPr>
          <w:jc w:val="center"/>
        </w:trPr>
        <w:tc>
          <w:tcPr>
            <w:tcW w:w="2127" w:type="dxa"/>
          </w:tcPr>
          <w:p w14:paraId="7056F9E0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术语/缩略语</w:t>
            </w:r>
          </w:p>
        </w:tc>
        <w:tc>
          <w:tcPr>
            <w:tcW w:w="6519" w:type="dxa"/>
          </w:tcPr>
          <w:p w14:paraId="53BD03A7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定义</w:t>
            </w:r>
          </w:p>
        </w:tc>
      </w:tr>
      <w:tr w:rsidR="00940E24" w:rsidRPr="00324C76" w14:paraId="054B6A24" w14:textId="77777777" w:rsidTr="00324C76">
        <w:trPr>
          <w:jc w:val="center"/>
        </w:trPr>
        <w:tc>
          <w:tcPr>
            <w:tcW w:w="2127" w:type="dxa"/>
          </w:tcPr>
          <w:p w14:paraId="22CBD958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JWT</w:t>
            </w:r>
          </w:p>
        </w:tc>
        <w:tc>
          <w:tcPr>
            <w:tcW w:w="6519" w:type="dxa"/>
          </w:tcPr>
          <w:p w14:paraId="015DC496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JSON Web Token，用于用户身份认证的无状态令牌</w:t>
            </w:r>
          </w:p>
        </w:tc>
      </w:tr>
      <w:tr w:rsidR="00940E24" w:rsidRPr="00324C76" w14:paraId="1DCF19BA" w14:textId="77777777" w:rsidTr="00324C76">
        <w:trPr>
          <w:jc w:val="center"/>
        </w:trPr>
        <w:tc>
          <w:tcPr>
            <w:tcW w:w="2127" w:type="dxa"/>
          </w:tcPr>
          <w:p w14:paraId="39338AAC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API</w:t>
            </w:r>
          </w:p>
        </w:tc>
        <w:tc>
          <w:tcPr>
            <w:tcW w:w="6519" w:type="dxa"/>
          </w:tcPr>
          <w:p w14:paraId="095BB22D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Application Programming Interface，应用程序编程接口</w:t>
            </w:r>
          </w:p>
        </w:tc>
      </w:tr>
      <w:tr w:rsidR="00940E24" w:rsidRPr="00324C76" w14:paraId="2F85D90C" w14:textId="77777777" w:rsidTr="00324C76">
        <w:trPr>
          <w:jc w:val="center"/>
        </w:trPr>
        <w:tc>
          <w:tcPr>
            <w:tcW w:w="2127" w:type="dxa"/>
          </w:tcPr>
          <w:p w14:paraId="2D1AC2F2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ORM</w:t>
            </w:r>
          </w:p>
        </w:tc>
        <w:tc>
          <w:tcPr>
            <w:tcW w:w="6519" w:type="dxa"/>
          </w:tcPr>
          <w:p w14:paraId="76B5979A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Object Relational Mapping，对象关系映射</w:t>
            </w:r>
          </w:p>
        </w:tc>
      </w:tr>
      <w:tr w:rsidR="00940E24" w:rsidRPr="00324C76" w14:paraId="7E022B86" w14:textId="77777777" w:rsidTr="00324C76">
        <w:trPr>
          <w:jc w:val="center"/>
        </w:trPr>
        <w:tc>
          <w:tcPr>
            <w:tcW w:w="2127" w:type="dxa"/>
          </w:tcPr>
          <w:p w14:paraId="3CE45CA1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CRUD</w:t>
            </w:r>
          </w:p>
        </w:tc>
        <w:tc>
          <w:tcPr>
            <w:tcW w:w="6519" w:type="dxa"/>
          </w:tcPr>
          <w:p w14:paraId="1FC259F7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Create/Read/Update/Delete，数据库基本操作</w:t>
            </w:r>
          </w:p>
        </w:tc>
      </w:tr>
      <w:tr w:rsidR="00940E24" w:rsidRPr="00324C76" w14:paraId="540AD564" w14:textId="77777777" w:rsidTr="00324C76">
        <w:trPr>
          <w:jc w:val="center"/>
        </w:trPr>
        <w:tc>
          <w:tcPr>
            <w:tcW w:w="2127" w:type="dxa"/>
          </w:tcPr>
          <w:p w14:paraId="344CA8DE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RESTful</w:t>
            </w:r>
          </w:p>
        </w:tc>
        <w:tc>
          <w:tcPr>
            <w:tcW w:w="6519" w:type="dxa"/>
          </w:tcPr>
          <w:p w14:paraId="7BF729C8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一种基于HTTP协议的API设计风格</w:t>
            </w:r>
          </w:p>
        </w:tc>
      </w:tr>
      <w:tr w:rsidR="00940E24" w:rsidRPr="00324C76" w14:paraId="0BE8DDC5" w14:textId="77777777" w:rsidTr="00324C76">
        <w:trPr>
          <w:jc w:val="center"/>
        </w:trPr>
        <w:tc>
          <w:tcPr>
            <w:tcW w:w="2127" w:type="dxa"/>
          </w:tcPr>
          <w:p w14:paraId="3EA9415C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uni-app</w:t>
            </w:r>
          </w:p>
        </w:tc>
        <w:tc>
          <w:tcPr>
            <w:tcW w:w="6519" w:type="dxa"/>
          </w:tcPr>
          <w:p w14:paraId="7E3D2CB3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使用Vue.js开发跨平台应用的前端框架</w:t>
            </w:r>
          </w:p>
        </w:tc>
      </w:tr>
      <w:tr w:rsidR="00940E24" w:rsidRPr="00324C76" w14:paraId="735B90FA" w14:textId="77777777" w:rsidTr="00324C76">
        <w:trPr>
          <w:jc w:val="center"/>
        </w:trPr>
        <w:tc>
          <w:tcPr>
            <w:tcW w:w="2127" w:type="dxa"/>
          </w:tcPr>
          <w:p w14:paraId="7F908316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Vue 3</w:t>
            </w:r>
          </w:p>
        </w:tc>
        <w:tc>
          <w:tcPr>
            <w:tcW w:w="6519" w:type="dxa"/>
          </w:tcPr>
          <w:p w14:paraId="6601EFDB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渐进式JavaScript前端框架的第三代版本</w:t>
            </w:r>
          </w:p>
        </w:tc>
      </w:tr>
      <w:tr w:rsidR="00940E24" w:rsidRPr="00324C76" w14:paraId="39BBD59F" w14:textId="77777777" w:rsidTr="00324C76">
        <w:trPr>
          <w:jc w:val="center"/>
        </w:trPr>
        <w:tc>
          <w:tcPr>
            <w:tcW w:w="2127" w:type="dxa"/>
          </w:tcPr>
          <w:p w14:paraId="1AD5C0A8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Flask</w:t>
            </w:r>
          </w:p>
        </w:tc>
        <w:tc>
          <w:tcPr>
            <w:tcW w:w="6519" w:type="dxa"/>
          </w:tcPr>
          <w:p w14:paraId="154CADFF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基于Python的轻量级Web应用框架</w:t>
            </w:r>
          </w:p>
        </w:tc>
      </w:tr>
      <w:tr w:rsidR="00940E24" w:rsidRPr="00324C76" w14:paraId="02CF1541" w14:textId="77777777" w:rsidTr="00324C76">
        <w:trPr>
          <w:jc w:val="center"/>
        </w:trPr>
        <w:tc>
          <w:tcPr>
            <w:tcW w:w="2127" w:type="dxa"/>
          </w:tcPr>
          <w:p w14:paraId="75FF0143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SQLite</w:t>
            </w:r>
          </w:p>
        </w:tc>
        <w:tc>
          <w:tcPr>
            <w:tcW w:w="6519" w:type="dxa"/>
          </w:tcPr>
          <w:p w14:paraId="52E052A3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轻量级嵌入式关系型数据库引擎</w:t>
            </w:r>
          </w:p>
        </w:tc>
      </w:tr>
      <w:tr w:rsidR="00940E24" w:rsidRPr="00324C76" w14:paraId="18C7233C" w14:textId="77777777" w:rsidTr="00324C76">
        <w:trPr>
          <w:jc w:val="center"/>
        </w:trPr>
        <w:tc>
          <w:tcPr>
            <w:tcW w:w="2127" w:type="dxa"/>
          </w:tcPr>
          <w:p w14:paraId="5D6F1084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Bootstrap</w:t>
            </w:r>
          </w:p>
        </w:tc>
        <w:tc>
          <w:tcPr>
            <w:tcW w:w="6519" w:type="dxa"/>
          </w:tcPr>
          <w:p w14:paraId="08D970C0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前端响应式UI框架</w:t>
            </w:r>
          </w:p>
        </w:tc>
      </w:tr>
      <w:tr w:rsidR="00940E24" w:rsidRPr="00324C76" w14:paraId="153B4984" w14:textId="77777777" w:rsidTr="00324C76">
        <w:trPr>
          <w:jc w:val="center"/>
        </w:trPr>
        <w:tc>
          <w:tcPr>
            <w:tcW w:w="2127" w:type="dxa"/>
          </w:tcPr>
          <w:p w14:paraId="2A9F7217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预约</w:t>
            </w:r>
          </w:p>
        </w:tc>
        <w:tc>
          <w:tcPr>
            <w:tcW w:w="6519" w:type="dxa"/>
          </w:tcPr>
          <w:p w14:paraId="41E8A629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用户通过系统预定茶室的行为</w:t>
            </w:r>
          </w:p>
        </w:tc>
      </w:tr>
      <w:tr w:rsidR="00940E24" w:rsidRPr="00324C76" w14:paraId="156B228E" w14:textId="77777777" w:rsidTr="00324C76">
        <w:trPr>
          <w:jc w:val="center"/>
        </w:trPr>
        <w:tc>
          <w:tcPr>
            <w:tcW w:w="2127" w:type="dxa"/>
          </w:tcPr>
          <w:p w14:paraId="1E7FFF88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订单</w:t>
            </w:r>
          </w:p>
        </w:tc>
        <w:tc>
          <w:tcPr>
            <w:tcW w:w="6519" w:type="dxa"/>
          </w:tcPr>
          <w:p w14:paraId="2F7ACF30" w14:textId="77777777" w:rsidR="00940E24" w:rsidRPr="00324C76" w:rsidRDefault="00000000" w:rsidP="00324C76">
            <w:pPr>
              <w:rPr>
                <w:rFonts w:hint="eastAsia"/>
                <w:szCs w:val="24"/>
                <w:lang w:eastAsia="zh-CN"/>
              </w:rPr>
            </w:pPr>
            <w:r w:rsidRPr="00324C76">
              <w:rPr>
                <w:szCs w:val="24"/>
                <w:lang w:eastAsia="zh-CN"/>
              </w:rPr>
              <w:t>预约成功后生成的交易记录</w:t>
            </w:r>
          </w:p>
        </w:tc>
      </w:tr>
    </w:tbl>
    <w:p w14:paraId="4A196B51" w14:textId="77777777" w:rsidR="00940E24" w:rsidRPr="00B9798E" w:rsidRDefault="00940E24">
      <w:pPr>
        <w:rPr>
          <w:rFonts w:hint="eastAsia"/>
          <w:lang w:eastAsia="zh-CN"/>
        </w:rPr>
      </w:pPr>
    </w:p>
    <w:p w14:paraId="4C36D213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" w:name="_Toc232596538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1.4 参考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资料</w:t>
      </w:r>
      <w:bookmarkEnd w:id="8"/>
    </w:p>
    <w:p w14:paraId="0B267798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ascii="Arial" w:hAnsi="Arial"/>
          <w:sz w:val="20"/>
          <w:lang w:eastAsia="zh-CN"/>
        </w:rPr>
      </w:pPr>
      <w:r w:rsidRPr="00B9798E">
        <w:rPr>
          <w:rFonts w:ascii="Arial" w:hAnsi="Arial" w:hint="eastAsia"/>
          <w:sz w:val="20"/>
          <w:lang w:eastAsia="zh-CN"/>
        </w:rPr>
        <w:t>【</w:t>
      </w:r>
      <w:r w:rsidRPr="00B9798E">
        <w:rPr>
          <w:rFonts w:ascii="Arial" w:hAnsi="Arial" w:hint="eastAsia"/>
          <w:sz w:val="20"/>
          <w:lang w:eastAsia="zh-CN"/>
        </w:rPr>
        <w:t>1</w:t>
      </w:r>
      <w:r w:rsidRPr="00B9798E">
        <w:rPr>
          <w:rFonts w:ascii="Arial" w:hAnsi="Arial" w:hint="eastAsia"/>
          <w:sz w:val="20"/>
          <w:lang w:eastAsia="zh-CN"/>
        </w:rPr>
        <w:t>】</w:t>
      </w:r>
      <w:r w:rsidRPr="00B9798E">
        <w:rPr>
          <w:rFonts w:ascii="Arial" w:hAnsi="Arial"/>
          <w:sz w:val="20"/>
          <w:lang w:eastAsia="zh-CN"/>
        </w:rPr>
        <w:t>丁彦军</w:t>
      </w:r>
      <w:r w:rsidRPr="00B9798E">
        <w:rPr>
          <w:rFonts w:ascii="Arial" w:hAnsi="Arial"/>
          <w:sz w:val="20"/>
          <w:lang w:eastAsia="zh-CN"/>
        </w:rPr>
        <w:t>.uni-app</w:t>
      </w:r>
      <w:r w:rsidRPr="00B9798E">
        <w:rPr>
          <w:rFonts w:ascii="Arial" w:hAnsi="Arial"/>
          <w:sz w:val="20"/>
          <w:lang w:eastAsia="zh-CN"/>
        </w:rPr>
        <w:t>跨平台开发实战</w:t>
      </w:r>
      <w:r w:rsidRPr="00B9798E">
        <w:rPr>
          <w:rFonts w:ascii="Arial" w:hAnsi="Arial"/>
          <w:sz w:val="20"/>
          <w:lang w:eastAsia="zh-CN"/>
        </w:rPr>
        <w:t>[M].</w:t>
      </w:r>
      <w:r w:rsidRPr="00B9798E">
        <w:rPr>
          <w:rFonts w:ascii="Arial" w:hAnsi="Arial"/>
          <w:sz w:val="20"/>
          <w:lang w:eastAsia="zh-CN"/>
        </w:rPr>
        <w:t>清华大学出版社，</w:t>
      </w:r>
      <w:r w:rsidRPr="00B9798E">
        <w:rPr>
          <w:rFonts w:ascii="Arial" w:hAnsi="Arial"/>
          <w:sz w:val="20"/>
          <w:lang w:eastAsia="zh-CN"/>
        </w:rPr>
        <w:t>2020</w:t>
      </w:r>
    </w:p>
    <w:p w14:paraId="5DC6C4C1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ascii="Arial" w:hAnsi="Arial"/>
          <w:sz w:val="20"/>
          <w:lang w:eastAsia="zh-CN"/>
        </w:rPr>
      </w:pPr>
      <w:r w:rsidRPr="00B9798E">
        <w:rPr>
          <w:rFonts w:ascii="Arial" w:hAnsi="Arial" w:hint="eastAsia"/>
          <w:sz w:val="20"/>
          <w:lang w:eastAsia="zh-CN"/>
        </w:rPr>
        <w:lastRenderedPageBreak/>
        <w:t>【</w:t>
      </w:r>
      <w:r w:rsidRPr="00B9798E">
        <w:rPr>
          <w:rFonts w:ascii="Arial" w:hAnsi="Arial" w:hint="eastAsia"/>
          <w:sz w:val="20"/>
          <w:lang w:eastAsia="zh-CN"/>
        </w:rPr>
        <w:t>2</w:t>
      </w:r>
      <w:r w:rsidRPr="00B9798E">
        <w:rPr>
          <w:rFonts w:ascii="Arial" w:hAnsi="Arial" w:hint="eastAsia"/>
          <w:sz w:val="20"/>
          <w:lang w:eastAsia="zh-CN"/>
        </w:rPr>
        <w:t>】</w:t>
      </w:r>
      <w:r w:rsidRPr="00B9798E">
        <w:rPr>
          <w:rFonts w:ascii="Arial" w:hAnsi="Arial"/>
          <w:sz w:val="20"/>
          <w:lang w:eastAsia="zh-CN"/>
        </w:rPr>
        <w:t>陈强，刘洋</w:t>
      </w:r>
      <w:r w:rsidRPr="00B9798E">
        <w:rPr>
          <w:rFonts w:ascii="Arial" w:hAnsi="Arial"/>
          <w:sz w:val="20"/>
          <w:lang w:eastAsia="zh-CN"/>
        </w:rPr>
        <w:t>.Vue.js+uni-app</w:t>
      </w:r>
      <w:r w:rsidRPr="00B9798E">
        <w:rPr>
          <w:rFonts w:ascii="Arial" w:hAnsi="Arial"/>
          <w:sz w:val="20"/>
          <w:lang w:eastAsia="zh-CN"/>
        </w:rPr>
        <w:t>全栈开发实战</w:t>
      </w:r>
      <w:r w:rsidRPr="00B9798E">
        <w:rPr>
          <w:rFonts w:ascii="Arial" w:hAnsi="Arial"/>
          <w:sz w:val="20"/>
          <w:lang w:eastAsia="zh-CN"/>
        </w:rPr>
        <w:t>[M].</w:t>
      </w:r>
      <w:r w:rsidRPr="00B9798E">
        <w:rPr>
          <w:rFonts w:ascii="Arial" w:hAnsi="Arial"/>
          <w:sz w:val="20"/>
          <w:lang w:eastAsia="zh-CN"/>
        </w:rPr>
        <w:t>人民邮电出版社，</w:t>
      </w:r>
      <w:r w:rsidRPr="00B9798E">
        <w:rPr>
          <w:rFonts w:ascii="Arial" w:hAnsi="Arial"/>
          <w:sz w:val="20"/>
          <w:lang w:eastAsia="zh-CN"/>
        </w:rPr>
        <w:t>2021</w:t>
      </w:r>
    </w:p>
    <w:p w14:paraId="2D770558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ascii="Arial" w:hAnsi="Arial"/>
          <w:sz w:val="20"/>
          <w:lang w:eastAsia="zh-CN"/>
        </w:rPr>
      </w:pPr>
      <w:r w:rsidRPr="00B9798E">
        <w:rPr>
          <w:rFonts w:ascii="Arial" w:hAnsi="Arial" w:hint="eastAsia"/>
          <w:sz w:val="20"/>
          <w:lang w:eastAsia="zh-CN"/>
        </w:rPr>
        <w:t>【</w:t>
      </w:r>
      <w:r w:rsidRPr="00B9798E">
        <w:rPr>
          <w:rFonts w:ascii="Arial" w:hAnsi="Arial" w:hint="eastAsia"/>
          <w:sz w:val="20"/>
          <w:lang w:eastAsia="zh-CN"/>
        </w:rPr>
        <w:t>3</w:t>
      </w:r>
      <w:r w:rsidRPr="00B9798E">
        <w:rPr>
          <w:rFonts w:ascii="Arial" w:hAnsi="Arial" w:hint="eastAsia"/>
          <w:sz w:val="20"/>
          <w:lang w:eastAsia="zh-CN"/>
        </w:rPr>
        <w:t>】</w:t>
      </w:r>
      <w:r w:rsidRPr="00B9798E">
        <w:rPr>
          <w:rFonts w:ascii="Arial" w:hAnsi="Arial"/>
          <w:sz w:val="20"/>
          <w:lang w:eastAsia="zh-CN"/>
        </w:rPr>
        <w:t>张磊，王浩</w:t>
      </w:r>
      <w:r w:rsidRPr="00B9798E">
        <w:rPr>
          <w:rFonts w:ascii="Arial" w:hAnsi="Arial"/>
          <w:sz w:val="20"/>
          <w:lang w:eastAsia="zh-CN"/>
        </w:rPr>
        <w:t>.</w:t>
      </w:r>
      <w:r w:rsidRPr="00B9798E">
        <w:rPr>
          <w:rFonts w:ascii="Arial" w:hAnsi="Arial"/>
          <w:sz w:val="20"/>
          <w:lang w:eastAsia="zh-CN"/>
        </w:rPr>
        <w:t>基于</w:t>
      </w:r>
      <w:r w:rsidRPr="00B9798E">
        <w:rPr>
          <w:rFonts w:ascii="Arial" w:hAnsi="Arial"/>
          <w:sz w:val="20"/>
          <w:lang w:eastAsia="zh-CN"/>
        </w:rPr>
        <w:t>JWT</w:t>
      </w:r>
      <w:r w:rsidRPr="00B9798E">
        <w:rPr>
          <w:rFonts w:ascii="Arial" w:hAnsi="Arial"/>
          <w:sz w:val="20"/>
          <w:lang w:eastAsia="zh-CN"/>
        </w:rPr>
        <w:t>的微服务身份认证机制研究</w:t>
      </w:r>
      <w:r w:rsidRPr="00B9798E">
        <w:rPr>
          <w:rFonts w:ascii="Arial" w:hAnsi="Arial"/>
          <w:sz w:val="20"/>
          <w:lang w:eastAsia="zh-CN"/>
        </w:rPr>
        <w:t>[J].</w:t>
      </w:r>
      <w:r w:rsidRPr="00B9798E">
        <w:rPr>
          <w:rFonts w:ascii="Arial" w:hAnsi="Arial"/>
          <w:sz w:val="20"/>
          <w:lang w:eastAsia="zh-CN"/>
        </w:rPr>
        <w:t>计算机工程与应用，</w:t>
      </w:r>
      <w:r w:rsidRPr="00B9798E">
        <w:rPr>
          <w:rFonts w:ascii="Arial" w:hAnsi="Arial"/>
          <w:sz w:val="20"/>
          <w:lang w:eastAsia="zh-CN"/>
        </w:rPr>
        <w:t>2021</w:t>
      </w:r>
    </w:p>
    <w:p w14:paraId="4A14C3A8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ascii="Arial" w:hAnsi="Arial"/>
          <w:sz w:val="20"/>
        </w:rPr>
      </w:pPr>
      <w:r w:rsidRPr="00B9798E">
        <w:rPr>
          <w:rFonts w:ascii="Arial" w:hAnsi="Arial" w:hint="eastAsia"/>
          <w:sz w:val="20"/>
        </w:rPr>
        <w:t>【</w:t>
      </w:r>
      <w:r w:rsidRPr="00B9798E">
        <w:rPr>
          <w:rFonts w:ascii="Arial" w:hAnsi="Arial" w:hint="eastAsia"/>
          <w:sz w:val="20"/>
        </w:rPr>
        <w:t>4</w:t>
      </w:r>
      <w:r w:rsidRPr="00B9798E">
        <w:rPr>
          <w:rFonts w:ascii="Arial" w:hAnsi="Arial" w:hint="eastAsia"/>
          <w:sz w:val="20"/>
        </w:rPr>
        <w:t>】</w:t>
      </w:r>
      <w:r w:rsidRPr="00B9798E">
        <w:rPr>
          <w:rFonts w:ascii="Arial" w:hAnsi="Arial"/>
          <w:sz w:val="20"/>
        </w:rPr>
        <w:t>Flask 3.0 Official Documentation: https://flask.palletsprojects.com/</w:t>
      </w:r>
    </w:p>
    <w:p w14:paraId="19A2D0D6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ascii="Arial" w:hAnsi="Arial"/>
          <w:sz w:val="20"/>
          <w:lang w:eastAsia="zh-CN"/>
        </w:rPr>
      </w:pPr>
      <w:r w:rsidRPr="00B9798E">
        <w:rPr>
          <w:rFonts w:ascii="Arial" w:hAnsi="Arial" w:hint="eastAsia"/>
          <w:sz w:val="20"/>
          <w:lang w:eastAsia="zh-CN"/>
        </w:rPr>
        <w:t>【</w:t>
      </w:r>
      <w:r w:rsidRPr="00B9798E">
        <w:rPr>
          <w:rFonts w:ascii="Arial" w:hAnsi="Arial" w:hint="eastAsia"/>
          <w:sz w:val="20"/>
          <w:lang w:eastAsia="zh-CN"/>
        </w:rPr>
        <w:t>5</w:t>
      </w:r>
      <w:r w:rsidRPr="00B9798E">
        <w:rPr>
          <w:rFonts w:ascii="Arial" w:hAnsi="Arial" w:hint="eastAsia"/>
          <w:sz w:val="20"/>
          <w:lang w:eastAsia="zh-CN"/>
        </w:rPr>
        <w:t>】</w:t>
      </w:r>
      <w:r w:rsidRPr="00B9798E">
        <w:rPr>
          <w:rFonts w:ascii="Arial" w:hAnsi="Arial"/>
          <w:sz w:val="20"/>
          <w:lang w:eastAsia="zh-CN"/>
        </w:rPr>
        <w:t>王健，赵志刚</w:t>
      </w:r>
      <w:r w:rsidRPr="00B9798E">
        <w:rPr>
          <w:rFonts w:ascii="Arial" w:hAnsi="Arial"/>
          <w:sz w:val="20"/>
          <w:lang w:eastAsia="zh-CN"/>
        </w:rPr>
        <w:t>.uni-app</w:t>
      </w:r>
      <w:r w:rsidRPr="00B9798E">
        <w:rPr>
          <w:rFonts w:ascii="Arial" w:hAnsi="Arial"/>
          <w:sz w:val="20"/>
          <w:lang w:eastAsia="zh-CN"/>
        </w:rPr>
        <w:t>结合</w:t>
      </w:r>
      <w:r w:rsidRPr="00B9798E">
        <w:rPr>
          <w:rFonts w:ascii="Arial" w:hAnsi="Arial"/>
          <w:sz w:val="20"/>
          <w:lang w:eastAsia="zh-CN"/>
        </w:rPr>
        <w:t>JWT</w:t>
      </w:r>
      <w:r w:rsidRPr="00B9798E">
        <w:rPr>
          <w:rFonts w:ascii="Arial" w:hAnsi="Arial"/>
          <w:sz w:val="20"/>
          <w:lang w:eastAsia="zh-CN"/>
        </w:rPr>
        <w:t>实现跨平台应用统一鉴权方案</w:t>
      </w:r>
      <w:r w:rsidRPr="00B9798E">
        <w:rPr>
          <w:rFonts w:ascii="Arial" w:hAnsi="Arial"/>
          <w:sz w:val="20"/>
          <w:lang w:eastAsia="zh-CN"/>
        </w:rPr>
        <w:t>[J].</w:t>
      </w:r>
      <w:r w:rsidRPr="00B9798E">
        <w:rPr>
          <w:rFonts w:ascii="Arial" w:hAnsi="Arial"/>
          <w:sz w:val="20"/>
          <w:lang w:eastAsia="zh-CN"/>
        </w:rPr>
        <w:t>现代电子技术，</w:t>
      </w:r>
      <w:r w:rsidRPr="00B9798E">
        <w:rPr>
          <w:rFonts w:ascii="Arial" w:hAnsi="Arial"/>
          <w:sz w:val="20"/>
          <w:lang w:eastAsia="zh-CN"/>
        </w:rPr>
        <w:t>2023</w:t>
      </w:r>
    </w:p>
    <w:p w14:paraId="16325C30" w14:textId="77777777" w:rsidR="003F07EF" w:rsidRPr="00B9798E" w:rsidRDefault="003F07EF" w:rsidP="003F07EF">
      <w:pPr>
        <w:tabs>
          <w:tab w:val="left" w:pos="540"/>
          <w:tab w:val="left" w:pos="810"/>
          <w:tab w:val="left" w:pos="1260"/>
        </w:tabs>
        <w:snapToGrid w:val="0"/>
        <w:spacing w:after="120" w:line="240" w:lineRule="atLeast"/>
        <w:ind w:leftChars="198" w:left="479" w:hanging="4"/>
        <w:rPr>
          <w:rFonts w:hint="eastAsia"/>
          <w:lang w:eastAsia="zh-CN"/>
        </w:rPr>
      </w:pPr>
      <w:r w:rsidRPr="00B9798E">
        <w:rPr>
          <w:rFonts w:ascii="Arial" w:hAnsi="Arial" w:hint="eastAsia"/>
          <w:sz w:val="20"/>
          <w:lang w:eastAsia="zh-CN"/>
        </w:rPr>
        <w:t>【</w:t>
      </w:r>
      <w:r w:rsidRPr="00B9798E">
        <w:rPr>
          <w:rFonts w:ascii="Arial" w:hAnsi="Arial" w:hint="eastAsia"/>
          <w:sz w:val="20"/>
          <w:lang w:eastAsia="zh-CN"/>
        </w:rPr>
        <w:t>6</w:t>
      </w:r>
      <w:r w:rsidRPr="00B9798E">
        <w:rPr>
          <w:rFonts w:ascii="Arial" w:hAnsi="Arial" w:hint="eastAsia"/>
          <w:sz w:val="20"/>
          <w:lang w:eastAsia="zh-CN"/>
        </w:rPr>
        <w:t>】</w:t>
      </w:r>
      <w:r w:rsidRPr="00B9798E">
        <w:rPr>
          <w:rFonts w:ascii="Arial" w:hAnsi="Arial"/>
          <w:sz w:val="20"/>
          <w:lang w:eastAsia="zh-CN"/>
        </w:rPr>
        <w:t xml:space="preserve">JWT RFC 7519 </w:t>
      </w:r>
      <w:r w:rsidRPr="00B9798E">
        <w:rPr>
          <w:rFonts w:ascii="Arial" w:hAnsi="Arial"/>
          <w:sz w:val="20"/>
          <w:lang w:eastAsia="zh-CN"/>
        </w:rPr>
        <w:t>标准规范</w:t>
      </w:r>
    </w:p>
    <w:p w14:paraId="373E7153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9" w:name="_Toc232596539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2.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技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术可行性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分析的前提</w:t>
      </w:r>
      <w:bookmarkEnd w:id="9"/>
    </w:p>
    <w:p w14:paraId="718E3DF6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" w:name="_Toc23259654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2.1 基本要求</w:t>
      </w:r>
      <w:bookmarkEnd w:id="10"/>
    </w:p>
    <w:p w14:paraId="78EC0B23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（1）系统需要同时支持手机端（Android/iOS）和管理后台（Web浏览器）两种访问方式；</w:t>
      </w:r>
    </w:p>
    <w:p w14:paraId="127438D3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（2）系统需要支持多用户并发使用，包括并发预约、并发支付等场景；</w:t>
      </w:r>
    </w:p>
    <w:p w14:paraId="0FB4BAEA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（3）开门控制需要实现实时响应，验证延迟应控制在2秒以内；</w:t>
      </w:r>
    </w:p>
    <w:p w14:paraId="237368B1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（4）用户资金安全需要保障，支付和退款必须支持事务操作；</w:t>
      </w:r>
    </w:p>
    <w:p w14:paraId="1D84254C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（5）数据存储需要可靠，系统需要防止数据丢失和重复操作。</w:t>
      </w:r>
    </w:p>
    <w:p w14:paraId="719783A9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" w:name="_Toc23259654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2.2 主要目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标</w:t>
      </w:r>
      <w:bookmarkEnd w:id="11"/>
    </w:p>
    <w:p w14:paraId="5CA2ED4B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（1）实现用户注册登录、茶室浏览预约、在线支付等基础功能；</w:t>
      </w:r>
    </w:p>
    <w:p w14:paraId="71763CAC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（2）实现扫码开门和验证码开门两种智能开锁方式；</w:t>
      </w:r>
    </w:p>
    <w:p w14:paraId="600277F0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（3）实现实时计时计费功能，支持按时计费和套餐计费两种模式；</w:t>
      </w:r>
    </w:p>
    <w:p w14:paraId="59C009ED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（4）实现会员体系，包括余额充值、会员等级、消费折扣；</w:t>
      </w:r>
    </w:p>
    <w:p w14:paraId="3749BDD6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（5）实现管理后台，提供订单管理、茶室管理、数据统计等功能；</w:t>
      </w:r>
    </w:p>
    <w:p w14:paraId="2304946F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（6）实现报修工单管理，用户可在线报修、管理员可处理工单；</w:t>
      </w:r>
    </w:p>
    <w:p w14:paraId="01BF2A10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（7）实现评价系统，用户可对茶室进行评分和文字评价；</w:t>
      </w:r>
    </w:p>
    <w:p w14:paraId="1DBD6315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（8）支持9种精选茶叶选择和自带茶叶选项；</w:t>
      </w:r>
    </w:p>
    <w:p w14:paraId="058EEA1C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" w:name="_Toc23259654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2.3 假定和限制</w:t>
      </w:r>
      <w:bookmarkEnd w:id="12"/>
    </w:p>
    <w:p w14:paraId="56B7F79B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（1）假定用户拥有智能手机且已安装相应App或支持H5访问；</w:t>
      </w:r>
    </w:p>
    <w:p w14:paraId="6AA2E16E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（2）假定系统部署在具备公网IP的云服务器上，网络环境稳定；</w:t>
      </w:r>
    </w:p>
    <w:p w14:paraId="05AF16ED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（3）系统日订单处理量假定在1000单以内；</w:t>
      </w:r>
    </w:p>
    <w:p w14:paraId="290F2D09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（4）开发周期为课程设计学期内，约8-10周；</w:t>
      </w:r>
    </w:p>
    <w:p w14:paraId="463F68D1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（5）开发团队3-4人，具备Python和Vue基础。</w:t>
      </w:r>
    </w:p>
    <w:p w14:paraId="09A4FCC3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3" w:name="_Toc23259654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2.4 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进行技术可行性分析的方法</w:t>
      </w:r>
      <w:bookmarkEnd w:id="13"/>
    </w:p>
    <w:p w14:paraId="1981685C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本文采用分析比较法进行技术可行性分析。通过调研主流技术栈的成熟度、社区活跃度、学习曲线和适用场景，结合项目实际需求进行筛选。同时通过对各候选技术进行原型验证（Proof of Concept），确保关键技术方案的可行性。</w:t>
      </w:r>
    </w:p>
    <w:p w14:paraId="148D48A6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4" w:name="_Toc23259654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2.5 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评价准则</w:t>
      </w:r>
      <w:bookmarkEnd w:id="14"/>
    </w:p>
    <w:p w14:paraId="0B28B6C4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技术可行性评价标准包括：技术成熟度（框架稳定版本、社区活跃度）、开发效率（代码量、调试便捷性）、性能指标（响应时间、并发能力）、可维护性（代码结构清晰度、文档完整性）、可扩展性（水平扩展能力、数据库迁移便利性）。</w:t>
      </w:r>
    </w:p>
    <w:p w14:paraId="33F821FE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5" w:name="_Toc232596545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3. 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对现有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系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统的分析</w:t>
      </w:r>
      <w:bookmarkEnd w:id="15"/>
    </w:p>
    <w:p w14:paraId="513CEE3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" w:name="_Toc23259654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3.1 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现状分析</w:t>
      </w:r>
      <w:bookmarkEnd w:id="16"/>
    </w:p>
    <w:p w14:paraId="298C28EC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目前市场上已有部分共享空间管理系统，如共享办公空间预订系统、共享自习室管理系统等。这些系统通常支持在线预约、扫码开门和自动计费功能。但在茶室管理领域，专门针对茶文化的无人化管理系统尚属空白。现有系统多为通用型方案，缺少茶叶选择、茶具配置、茶文化体验等特色功能。</w:t>
      </w:r>
    </w:p>
    <w:p w14:paraId="010AB743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7" w:name="_Toc23259654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3.2 局限性</w:t>
      </w:r>
      <w:bookmarkEnd w:id="17"/>
    </w:p>
    <w:p w14:paraId="13252A6F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现有共享空间管理系统的主要局限性包括：</w:t>
      </w:r>
    </w:p>
    <w:p w14:paraId="13D9946F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（1）缺少茶叶品类的精细化管理，无法支持茶叶选择和定价；</w:t>
      </w:r>
    </w:p>
    <w:p w14:paraId="1D201678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（2）计费模式单一，多为按时计费，缺少套餐、会员折扣等灵活计费方式；</w:t>
      </w:r>
    </w:p>
    <w:p w14:paraId="730AB4E6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（3）用户体验设计中缺少茶文化氛围的融入；</w:t>
      </w:r>
    </w:p>
    <w:p w14:paraId="7CCABFB1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（4）报修和设备维护功能不够完善。</w:t>
      </w:r>
    </w:p>
    <w:p w14:paraId="0928F3B2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8" w:name="_Toc232596548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4.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建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议的系统</w:t>
      </w:r>
      <w:bookmarkEnd w:id="18"/>
    </w:p>
    <w:p w14:paraId="0319BA07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9" w:name="_Toc23259654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4.1 建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议的系统的概述</w:t>
      </w:r>
      <w:bookmarkEnd w:id="19"/>
    </w:p>
    <w:p w14:paraId="0D02412A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建议开发一套"无人茶室管理系统"，采用前后端分离架构，包含：</w:t>
      </w:r>
    </w:p>
    <w:p w14:paraId="2A8A9897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（1）手机客户端（uni-app）：面向普通用户，提供茶室浏览、在线预约、扫码开门、计时计费、评价报修等功能；</w:t>
      </w:r>
    </w:p>
    <w:p w14:paraId="220CA965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（2）管理后台（Jinja2+Bootstrap）：面向茶室管理者，提供仪表盘、茶室管理、订单管理、数据统计等功能；</w:t>
      </w:r>
    </w:p>
    <w:p w14:paraId="5ACB5C66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（3）后端API服务（Flask）：统一提供RESTful接口，处理业务逻辑和数据持久化。</w:t>
      </w:r>
    </w:p>
    <w:p w14:paraId="46A488F0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0" w:name="_Toc23259655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4.2 系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统工作流程</w:t>
      </w:r>
      <w:bookmarkEnd w:id="20"/>
    </w:p>
    <w:p w14:paraId="3126331C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用户使用流程：下载App/打开网页 → 注册登录 → 浏览茶室 → 选择时段/茶叶/套餐 → 在线支付 → 获取开门二维码/验证码 → 到店扫码/输入验证码开门 → 系统自动计时计费 → 使用结束 → 在线评价。</w:t>
      </w:r>
    </w:p>
    <w:p w14:paraId="21837D6F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管理员工作流程：登录管理后台 → 查看仪表盘数据 → 管理茶室信息和状态 → 处理用户订单和退款 → 处理报修工单 → 查看营收和统计报表。</w:t>
      </w:r>
    </w:p>
    <w:p w14:paraId="4C6FD102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1" w:name="_Toc23259655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4.3 改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进之处</w:t>
      </w:r>
      <w:bookmarkEnd w:id="21"/>
    </w:p>
    <w:p w14:paraId="78B210B7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（1）增加茶叶品类管理功能，支持9种精选茶叶的自定义加价；</w:t>
      </w:r>
    </w:p>
    <w:p w14:paraId="62383843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（2）提供4种计费套餐（按时/2小时特惠/4小时畅饮/全天），满足不同用户需求；</w:t>
      </w:r>
    </w:p>
    <w:p w14:paraId="21D33EE1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（3）实现会员体系，支持会员等级和折扣优惠；</w:t>
      </w:r>
    </w:p>
    <w:p w14:paraId="401FFDBA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（4）完善报修工单系统，支持图片上传和工单流转；</w:t>
      </w:r>
    </w:p>
    <w:p w14:paraId="2655A70F" w14:textId="77777777" w:rsidR="00940E24" w:rsidRPr="00324C76" w:rsidRDefault="00000000">
      <w:pPr>
        <w:ind w:firstLine="480"/>
        <w:rPr>
          <w:rFonts w:hint="eastAsia"/>
          <w:szCs w:val="24"/>
          <w:lang w:eastAsia="zh-CN"/>
        </w:rPr>
      </w:pPr>
      <w:r w:rsidRPr="00324C76">
        <w:rPr>
          <w:szCs w:val="24"/>
          <w:lang w:eastAsia="zh-CN"/>
        </w:rPr>
        <w:t>（5）增加数据统计功能，提供营收、使用率、用户分析等多维度报表。</w:t>
      </w:r>
    </w:p>
    <w:p w14:paraId="3EF69FCC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2" w:name="_Toc23259655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lastRenderedPageBreak/>
        <w:t>4.4 影响</w:t>
      </w:r>
      <w:bookmarkEnd w:id="22"/>
    </w:p>
    <w:p w14:paraId="165D3B8A" w14:textId="77777777" w:rsidR="00940E24" w:rsidRPr="00324C76" w:rsidRDefault="00000000">
      <w:pPr>
        <w:ind w:firstLine="480"/>
        <w:rPr>
          <w:rFonts w:hint="eastAsia"/>
          <w:sz w:val="21"/>
          <w:szCs w:val="21"/>
          <w:lang w:eastAsia="zh-CN"/>
        </w:rPr>
      </w:pPr>
      <w:r w:rsidRPr="00324C76">
        <w:rPr>
          <w:szCs w:val="24"/>
          <w:lang w:eastAsia="zh-CN"/>
        </w:rPr>
        <w:t>本系统上线后将对茶室运营产生以下积极影响：降低人力成本（无需服务员值守，预计减少60%以上人力开支）；延长营业时间（支持24小时无人值守）；提升管理效率（信息化管理取代人工记录和统计）；改善用户体验（自主预约、即时开门、透明计费）。</w:t>
      </w:r>
    </w:p>
    <w:p w14:paraId="11C1DC3A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3" w:name="_Toc23259655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4.5 局限性</w:t>
      </w:r>
      <w:bookmarkEnd w:id="23"/>
    </w:p>
    <w:p w14:paraId="552A4E4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324C76">
        <w:rPr>
          <w:szCs w:val="24"/>
          <w:lang w:eastAsia="zh-CN"/>
        </w:rPr>
        <w:t>本系统的局限性包括：需要用户具备智能手机使用能力，对老年用户不够友好；智能门禁硬件对接方案尚需进一步验证（当前为软件层面模拟）；依赖稳定的网络环境，网络中断会影响使用体验</w:t>
      </w:r>
      <w:r w:rsidRPr="00B9798E">
        <w:rPr>
          <w:lang w:eastAsia="zh-CN"/>
        </w:rPr>
        <w:t>。</w:t>
      </w:r>
    </w:p>
    <w:p w14:paraId="530AA069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4" w:name="_Toc23259655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4.6 技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术条件方面的可行性</w:t>
      </w:r>
      <w:bookmarkEnd w:id="24"/>
    </w:p>
    <w:p w14:paraId="59B8BE13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25" w:name="_Toc232596555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4.6.1 后端技</w:t>
      </w:r>
      <w:r w:rsidRPr="00B9798E"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  <w:t>术可行性</w:t>
      </w:r>
      <w:bookmarkEnd w:id="25"/>
    </w:p>
    <w:p w14:paraId="1F60C84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t>本系统后端采用Python Flask 3.0框架。Flask社区成熟，文档丰富，学习曲线平缓。Flask-SQLAlchemy提供完善的ORM支持，Flask-JWT-Extended提供可靠的JWT认证方案，Flask-CORS处理跨域请求。</w:t>
      </w:r>
      <w:r w:rsidRPr="00B9798E">
        <w:rPr>
          <w:lang w:eastAsia="zh-CN"/>
        </w:rPr>
        <w:t>SQLite数据库无需独立服务器，零配置部署。综合来看，后端技术方案成熟可靠，完全可行。</w:t>
      </w:r>
    </w:p>
    <w:p w14:paraId="5EEF27EC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26" w:name="_Toc232596556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4.6.2 前端技</w:t>
      </w:r>
      <w:r w:rsidRPr="00B9798E"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  <w:t>术可行性</w:t>
      </w:r>
      <w:bookmarkEnd w:id="26"/>
    </w:p>
    <w:p w14:paraId="17DB7F6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t>前端采用uni-app（Vue 3）框架，一套代码可编译到iOS、Android、H5、微信小程序等多端。uView-plus组件库提供丰富的移动端UI组件，Pinia状态管理库管理全局状态。</w:t>
      </w:r>
      <w:r w:rsidRPr="00B9798E">
        <w:rPr>
          <w:lang w:eastAsia="zh-CN"/>
        </w:rPr>
        <w:t>Vite 5.0构建工具支持快速热更新。管理后台采用Jinja2+Bootstrap 5服务端渲染方案，降低了前端部署复杂度。前端技术选型均为业界主流方案，可行性强。</w:t>
      </w:r>
    </w:p>
    <w:p w14:paraId="5AB42148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27" w:name="_Toc23259655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4.6.3 数据</w:t>
      </w:r>
      <w:r w:rsidRPr="00B9798E"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  <w:t>库技术可行性</w:t>
      </w:r>
      <w:bookmarkEnd w:id="27"/>
    </w:p>
    <w:p w14:paraId="4B6DB93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采用SQLite嵌入式数据库。SQLAlchemy ORM提供数据库抽象层，预留了向MySQL/PostgreSQL迁移的接口。SQLite对中小规模应用（日订单量&lt;1000）性能充足，且支持事务机制保障数据一致性。部署维护零配置，非常适合作课程设计项目。</w:t>
      </w:r>
    </w:p>
    <w:p w14:paraId="4B669E89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28" w:name="_Toc232596558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5.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可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选择的其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他系</w:t>
      </w:r>
      <w:r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统方案</w:t>
      </w:r>
      <w:bookmarkEnd w:id="28"/>
    </w:p>
    <w:p w14:paraId="3ADCD2C6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29" w:name="_Toc23259655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5.1 可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选择的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系</w:t>
      </w:r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统方案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</w:t>
      </w:r>
      <w:bookmarkEnd w:id="29"/>
    </w:p>
    <w:p w14:paraId="448ECA1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方案一：使用Java Spring Boot + Vue.js + MySQL的全家桶方案。优点是企业级框架成熟度高，适合大型项目；缺点是技术栈重，开发周期长，部署配置复杂，不适合课程设计阶段的快速开发。</w:t>
      </w:r>
    </w:p>
    <w:p w14:paraId="34EB1411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30" w:name="_Toc23259656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5.2 可选择的系统方案2</w:t>
      </w:r>
      <w:bookmarkEnd w:id="30"/>
    </w:p>
    <w:p w14:paraId="396DAFDC" w14:textId="77777777" w:rsidR="00940E24" w:rsidRPr="00B9798E" w:rsidRDefault="00000000">
      <w:pPr>
        <w:ind w:firstLine="480"/>
        <w:rPr>
          <w:rFonts w:hint="eastAsia"/>
        </w:rPr>
      </w:pPr>
      <w:r w:rsidRPr="00B9798E">
        <w:t>方案二：使用Node.js Express + React Native + MongoDB方案。优点是全栈JavaScript，开发效率较高；缺点是MongoDB为NoSQL数据库，对事务支持不如关系型数据库完善（支付场景要求强一致性），且React Native在跨端一致性方面不如uni-app。</w:t>
      </w:r>
    </w:p>
    <w:p w14:paraId="4000630A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31" w:name="_Toc232596561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6.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系统方案评价</w:t>
      </w:r>
      <w:bookmarkEnd w:id="31"/>
    </w:p>
    <w:p w14:paraId="69E4417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综合对比三种方案，本系统选择Flask + uni-app + SQLite方案的理由如下：</w:t>
      </w:r>
    </w:p>
    <w:p w14:paraId="74B11D7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（1）Python Flask语法简洁，开发效率高，适合课程设计的时间限制；</w:t>
      </w:r>
    </w:p>
    <w:p w14:paraId="49C556BF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（2）uni-app一道代码多端运行，覆盖iOS/Android/H5/小程序；</w:t>
      </w:r>
    </w:p>
    <w:p w14:paraId="329DAD7C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（3）SQLite零配置部署，降低环境搭建和维护成本；</w:t>
      </w:r>
    </w:p>
    <w:p w14:paraId="66154E8D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（4）SQLAlchemy ORM保留关系数据库的事务能力，满足支付场景的强一致性要求；</w:t>
      </w:r>
    </w:p>
    <w:p w14:paraId="5A7375A0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（5）Jinja2管理后台不需要额外前端工程化部署，快速实现管理功能。</w:t>
      </w:r>
    </w:p>
    <w:p w14:paraId="1A746560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32" w:name="_Toc232596562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7.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已选系统方案的技术风险分析</w:t>
      </w:r>
      <w:bookmarkEnd w:id="32"/>
    </w:p>
    <w:p w14:paraId="7E61DD14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33" w:name="_Toc23259656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7.1 技术风险识别</w:t>
      </w:r>
      <w:bookmarkEnd w:id="33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552"/>
        <w:gridCol w:w="1359"/>
        <w:gridCol w:w="1729"/>
        <w:gridCol w:w="1729"/>
      </w:tblGrid>
      <w:tr w:rsidR="00940E24" w:rsidRPr="00324C76" w14:paraId="2C9F2CB3" w14:textId="77777777" w:rsidTr="00324C76">
        <w:trPr>
          <w:jc w:val="center"/>
        </w:trPr>
        <w:tc>
          <w:tcPr>
            <w:tcW w:w="1276" w:type="dxa"/>
          </w:tcPr>
          <w:p w14:paraId="0B6B33DE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风险编号</w:t>
            </w:r>
          </w:p>
        </w:tc>
        <w:tc>
          <w:tcPr>
            <w:tcW w:w="2552" w:type="dxa"/>
          </w:tcPr>
          <w:p w14:paraId="2AB178D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风险描述</w:t>
            </w:r>
          </w:p>
        </w:tc>
        <w:tc>
          <w:tcPr>
            <w:tcW w:w="1359" w:type="dxa"/>
          </w:tcPr>
          <w:p w14:paraId="75754B28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风险类别</w:t>
            </w:r>
          </w:p>
        </w:tc>
        <w:tc>
          <w:tcPr>
            <w:tcW w:w="1729" w:type="dxa"/>
          </w:tcPr>
          <w:p w14:paraId="2FD13E2F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可能性</w:t>
            </w:r>
          </w:p>
        </w:tc>
        <w:tc>
          <w:tcPr>
            <w:tcW w:w="1729" w:type="dxa"/>
          </w:tcPr>
          <w:p w14:paraId="094B664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影响程度</w:t>
            </w:r>
          </w:p>
        </w:tc>
      </w:tr>
      <w:tr w:rsidR="00940E24" w:rsidRPr="00324C76" w14:paraId="2AEAE7C7" w14:textId="77777777" w:rsidTr="00324C76">
        <w:trPr>
          <w:jc w:val="center"/>
        </w:trPr>
        <w:tc>
          <w:tcPr>
            <w:tcW w:w="1276" w:type="dxa"/>
          </w:tcPr>
          <w:p w14:paraId="71829B60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R1</w:t>
            </w:r>
          </w:p>
        </w:tc>
        <w:tc>
          <w:tcPr>
            <w:tcW w:w="2552" w:type="dxa"/>
          </w:tcPr>
          <w:p w14:paraId="3A8FB599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324C76">
              <w:rPr>
                <w:color w:val="000000" w:themeColor="text1"/>
                <w:sz w:val="20"/>
                <w:lang w:eastAsia="zh-CN"/>
              </w:rPr>
              <w:t>SQLite在高并发下性能瓶颈</w:t>
            </w:r>
          </w:p>
        </w:tc>
        <w:tc>
          <w:tcPr>
            <w:tcW w:w="1359" w:type="dxa"/>
          </w:tcPr>
          <w:p w14:paraId="36369503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性能风险</w:t>
            </w:r>
          </w:p>
        </w:tc>
        <w:tc>
          <w:tcPr>
            <w:tcW w:w="1729" w:type="dxa"/>
          </w:tcPr>
          <w:p w14:paraId="66FF532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低</w:t>
            </w:r>
          </w:p>
        </w:tc>
        <w:tc>
          <w:tcPr>
            <w:tcW w:w="1729" w:type="dxa"/>
          </w:tcPr>
          <w:p w14:paraId="6C26E34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</w:tr>
      <w:tr w:rsidR="00940E24" w:rsidRPr="00324C76" w14:paraId="49A14147" w14:textId="77777777" w:rsidTr="00324C76">
        <w:trPr>
          <w:jc w:val="center"/>
        </w:trPr>
        <w:tc>
          <w:tcPr>
            <w:tcW w:w="1276" w:type="dxa"/>
          </w:tcPr>
          <w:p w14:paraId="10CA78D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R2</w:t>
            </w:r>
          </w:p>
        </w:tc>
        <w:tc>
          <w:tcPr>
            <w:tcW w:w="2552" w:type="dxa"/>
          </w:tcPr>
          <w:p w14:paraId="428B794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uni-app在iOS/Android上的兼容性问题</w:t>
            </w:r>
          </w:p>
        </w:tc>
        <w:tc>
          <w:tcPr>
            <w:tcW w:w="1359" w:type="dxa"/>
          </w:tcPr>
          <w:p w14:paraId="7BB834B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兼容性风险</w:t>
            </w:r>
          </w:p>
        </w:tc>
        <w:tc>
          <w:tcPr>
            <w:tcW w:w="1729" w:type="dxa"/>
          </w:tcPr>
          <w:p w14:paraId="64CC2D58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  <w:tc>
          <w:tcPr>
            <w:tcW w:w="1729" w:type="dxa"/>
          </w:tcPr>
          <w:p w14:paraId="07F47E63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</w:tr>
      <w:tr w:rsidR="00940E24" w:rsidRPr="00324C76" w14:paraId="6082BD29" w14:textId="77777777" w:rsidTr="00324C76">
        <w:trPr>
          <w:jc w:val="center"/>
        </w:trPr>
        <w:tc>
          <w:tcPr>
            <w:tcW w:w="1276" w:type="dxa"/>
          </w:tcPr>
          <w:p w14:paraId="4A522C2A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R3</w:t>
            </w:r>
          </w:p>
        </w:tc>
        <w:tc>
          <w:tcPr>
            <w:tcW w:w="2552" w:type="dxa"/>
          </w:tcPr>
          <w:p w14:paraId="4D752C43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324C76">
              <w:rPr>
                <w:color w:val="000000" w:themeColor="text1"/>
                <w:sz w:val="20"/>
                <w:lang w:eastAsia="zh-CN"/>
              </w:rPr>
              <w:t>JWT令牌泄露导致的安全风险</w:t>
            </w:r>
          </w:p>
        </w:tc>
        <w:tc>
          <w:tcPr>
            <w:tcW w:w="1359" w:type="dxa"/>
          </w:tcPr>
          <w:p w14:paraId="232FDA7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安全风险</w:t>
            </w:r>
          </w:p>
        </w:tc>
        <w:tc>
          <w:tcPr>
            <w:tcW w:w="1729" w:type="dxa"/>
          </w:tcPr>
          <w:p w14:paraId="7DDDA03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低</w:t>
            </w:r>
          </w:p>
        </w:tc>
        <w:tc>
          <w:tcPr>
            <w:tcW w:w="1729" w:type="dxa"/>
          </w:tcPr>
          <w:p w14:paraId="3A58174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高</w:t>
            </w:r>
          </w:p>
        </w:tc>
      </w:tr>
      <w:tr w:rsidR="00940E24" w:rsidRPr="00324C76" w14:paraId="21E8272A" w14:textId="77777777" w:rsidTr="00324C76">
        <w:trPr>
          <w:jc w:val="center"/>
        </w:trPr>
        <w:tc>
          <w:tcPr>
            <w:tcW w:w="1276" w:type="dxa"/>
          </w:tcPr>
          <w:p w14:paraId="129FC61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R4</w:t>
            </w:r>
          </w:p>
        </w:tc>
        <w:tc>
          <w:tcPr>
            <w:tcW w:w="2552" w:type="dxa"/>
          </w:tcPr>
          <w:p w14:paraId="167ED498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324C76">
              <w:rPr>
                <w:color w:val="000000" w:themeColor="text1"/>
                <w:sz w:val="20"/>
                <w:lang w:eastAsia="zh-CN"/>
              </w:rPr>
              <w:t>前后端接口对接不一致导致的开发延期</w:t>
            </w:r>
          </w:p>
        </w:tc>
        <w:tc>
          <w:tcPr>
            <w:tcW w:w="1359" w:type="dxa"/>
          </w:tcPr>
          <w:p w14:paraId="1AAE9134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进度风险</w:t>
            </w:r>
          </w:p>
        </w:tc>
        <w:tc>
          <w:tcPr>
            <w:tcW w:w="1729" w:type="dxa"/>
          </w:tcPr>
          <w:p w14:paraId="36054465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  <w:tc>
          <w:tcPr>
            <w:tcW w:w="1729" w:type="dxa"/>
          </w:tcPr>
          <w:p w14:paraId="031D9BA1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</w:tr>
      <w:tr w:rsidR="00940E24" w:rsidRPr="00324C76" w14:paraId="75AC3109" w14:textId="77777777" w:rsidTr="00324C76">
        <w:trPr>
          <w:jc w:val="center"/>
        </w:trPr>
        <w:tc>
          <w:tcPr>
            <w:tcW w:w="1276" w:type="dxa"/>
          </w:tcPr>
          <w:p w14:paraId="62332829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R5</w:t>
            </w:r>
          </w:p>
        </w:tc>
        <w:tc>
          <w:tcPr>
            <w:tcW w:w="2552" w:type="dxa"/>
          </w:tcPr>
          <w:p w14:paraId="5F989CB0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324C76">
              <w:rPr>
                <w:color w:val="000000" w:themeColor="text1"/>
                <w:sz w:val="20"/>
                <w:lang w:eastAsia="zh-CN"/>
              </w:rPr>
              <w:t>智能门禁硬件API对接的不确定性</w:t>
            </w:r>
          </w:p>
        </w:tc>
        <w:tc>
          <w:tcPr>
            <w:tcW w:w="1359" w:type="dxa"/>
          </w:tcPr>
          <w:p w14:paraId="7CBFE613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技术风险</w:t>
            </w:r>
          </w:p>
        </w:tc>
        <w:tc>
          <w:tcPr>
            <w:tcW w:w="1729" w:type="dxa"/>
          </w:tcPr>
          <w:p w14:paraId="68EA5472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中</w:t>
            </w:r>
          </w:p>
        </w:tc>
        <w:tc>
          <w:tcPr>
            <w:tcW w:w="1729" w:type="dxa"/>
          </w:tcPr>
          <w:p w14:paraId="00B688D6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高</w:t>
            </w:r>
          </w:p>
        </w:tc>
      </w:tr>
    </w:tbl>
    <w:p w14:paraId="69E2286B" w14:textId="77777777" w:rsidR="00940E24" w:rsidRPr="00B9798E" w:rsidRDefault="00940E24">
      <w:pPr>
        <w:rPr>
          <w:rFonts w:hint="eastAsia"/>
        </w:rPr>
      </w:pPr>
    </w:p>
    <w:p w14:paraId="243589E2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34" w:name="_Toc23259656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7.2 技术风险估计</w:t>
      </w:r>
      <w:bookmarkEnd w:id="34"/>
    </w:p>
    <w:p w14:paraId="34F763F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R1（SQLite性能）：本系统目标日订单量&lt;1000，SQLite完全满足。仅在日均订单&gt;5000时才需考虑迁移。R2（兼容性）：uni-app已有多款大型App验证，兼容性问题可通过条件编译解决。R3（JWT安全）：采用https+短期令牌+刷新令牌机制，配合IP校验降低泄露风险。R4（接口对接）：通过编写API文档和Mock数据，前后端可并行开发。R5（门禁硬件）：当前版本先实现软件层面模拟，预留硬件API对接接口。</w:t>
      </w:r>
    </w:p>
    <w:p w14:paraId="11C3C64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35" w:name="_Toc23259656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7.3 技术风险评价</w:t>
      </w:r>
      <w:bookmarkEnd w:id="35"/>
    </w:p>
    <w:p w14:paraId="1E9AD58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综合评估，本项目的技术风险整体可控。风险等级最高的R3（JWT安全）和R5（门禁硬件）已制定明确的应对措施。R2（uni-app兼容性）和R4（接口对接）属于中等风险，可通过加强测试和沟通来降低。总体技术风险处于可接受范围内。</w:t>
      </w:r>
    </w:p>
    <w:p w14:paraId="34FDA0C9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36" w:name="_Toc23259656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7.4 技术风险管理与监控</w:t>
      </w:r>
      <w:bookmarkEnd w:id="36"/>
    </w:p>
    <w:p w14:paraId="010E2095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（1）每周进行代码审查和集成测试，及时发现和解决技术问题；</w:t>
      </w:r>
    </w:p>
    <w:p w14:paraId="1604944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（2）前后端接口变更需同步更新文档和Mock数据；</w:t>
      </w:r>
    </w:p>
    <w:p w14:paraId="48B9185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（3）关键模块（支付、开门、计费）需进行场景化测试验证；</w:t>
      </w:r>
    </w:p>
    <w:p w14:paraId="7FE7E84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（4）使用Git进行版本管理，确保代码回滚能力。</w:t>
      </w:r>
    </w:p>
    <w:p w14:paraId="7EC7017F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37" w:name="_Toc232596567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8.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结论</w:t>
      </w:r>
      <w:bookmarkEnd w:id="37"/>
    </w:p>
    <w:p w14:paraId="3391625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通过上述综合分析，无人茶室管理系统在技术上具备充分可行性。所选技术栈（Flask + uni-app + SQLite）均为业界成熟方案，开发团队具备相应的技术能力。系统架构（前后端分离+Controller-Service-Model三层架构）设计合理，各技术模块均可实现。项目风险已充分识别并制定了应对措施。建议批准项目启动，进入需求分析和设计阶段。</w:t>
      </w:r>
    </w:p>
    <w:p w14:paraId="6B769186" w14:textId="77777777" w:rsidR="00940E24" w:rsidRPr="00B9798E" w:rsidRDefault="00000000">
      <w:pPr>
        <w:rPr>
          <w:rFonts w:hint="eastAsia"/>
          <w:lang w:eastAsia="zh-CN"/>
        </w:rPr>
      </w:pPr>
      <w:r w:rsidRPr="00B9798E">
        <w:rPr>
          <w:lang w:eastAsia="zh-CN"/>
        </w:rPr>
        <w:br w:type="page"/>
      </w:r>
    </w:p>
    <w:p w14:paraId="3EB9AD6D" w14:textId="77777777" w:rsidR="00940E24" w:rsidRPr="00B9798E" w:rsidRDefault="00000000" w:rsidP="00FD2B1C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38" w:name="_Toc232596568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lastRenderedPageBreak/>
        <w:t>二、需求规格说明书</w:t>
      </w:r>
      <w:bookmarkEnd w:id="38"/>
    </w:p>
    <w:p w14:paraId="743F103A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39" w:name="_Toc232596569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1.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引言</w:t>
      </w:r>
      <w:bookmarkEnd w:id="39"/>
    </w:p>
    <w:p w14:paraId="325E74E9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0" w:name="_Toc23259657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1.1 目的</w:t>
      </w:r>
      <w:bookmarkEnd w:id="40"/>
    </w:p>
    <w:p w14:paraId="6CB7E19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需求规格说明书的目的是明确无人茶室管理系统的功能需求、性能需求、数据需求、接口需求和非功能性需求，为后续的概要设计和详细设计提供准确的依据。本文档的读者包括项目开发人员、测试人员、指导教师以及项目评审人员。</w:t>
      </w:r>
    </w:p>
    <w:p w14:paraId="65563A9D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1" w:name="_Toc23259657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1.2 定义</w:t>
      </w:r>
      <w:bookmarkEnd w:id="41"/>
    </w:p>
    <w:p w14:paraId="3813947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本文档沿用技术可行性报告1.3节中定义的专业术语和缩略语。</w:t>
      </w:r>
    </w:p>
    <w:p w14:paraId="6232931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2" w:name="_Toc23259657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1.3 参考资料</w:t>
      </w:r>
      <w:bookmarkEnd w:id="42"/>
    </w:p>
    <w:p w14:paraId="49426DC4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参见技术可行性报告1.4节的参考资料列表。</w:t>
      </w:r>
    </w:p>
    <w:p w14:paraId="1479D4D1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43" w:name="_Toc232596573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2.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软件总体概述</w:t>
      </w:r>
      <w:bookmarkEnd w:id="43"/>
    </w:p>
    <w:p w14:paraId="20E61CE3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4" w:name="_Toc23259657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2.1 软件标识</w:t>
      </w:r>
      <w:bookmarkEnd w:id="44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78"/>
      </w:tblGrid>
      <w:tr w:rsidR="00940E24" w:rsidRPr="00324C76" w14:paraId="1F6A5755" w14:textId="77777777" w:rsidTr="00324C76">
        <w:trPr>
          <w:jc w:val="center"/>
        </w:trPr>
        <w:tc>
          <w:tcPr>
            <w:tcW w:w="2268" w:type="dxa"/>
          </w:tcPr>
          <w:p w14:paraId="36EEE477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6378" w:type="dxa"/>
          </w:tcPr>
          <w:p w14:paraId="05BF8552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b/>
                <w:color w:val="000000" w:themeColor="text1"/>
                <w:sz w:val="20"/>
              </w:rPr>
              <w:t>内容</w:t>
            </w:r>
          </w:p>
        </w:tc>
      </w:tr>
      <w:tr w:rsidR="00940E24" w:rsidRPr="00324C76" w14:paraId="4183CB77" w14:textId="77777777" w:rsidTr="00324C76">
        <w:trPr>
          <w:jc w:val="center"/>
        </w:trPr>
        <w:tc>
          <w:tcPr>
            <w:tcW w:w="2268" w:type="dxa"/>
          </w:tcPr>
          <w:p w14:paraId="4DA528BA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软件名称</w:t>
            </w:r>
          </w:p>
        </w:tc>
        <w:tc>
          <w:tcPr>
            <w:tcW w:w="6378" w:type="dxa"/>
          </w:tcPr>
          <w:p w14:paraId="54184109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无人茶室管理系统</w:t>
            </w:r>
          </w:p>
        </w:tc>
      </w:tr>
      <w:tr w:rsidR="00940E24" w:rsidRPr="00324C76" w14:paraId="22EEBFA7" w14:textId="77777777" w:rsidTr="00324C76">
        <w:trPr>
          <w:jc w:val="center"/>
        </w:trPr>
        <w:tc>
          <w:tcPr>
            <w:tcW w:w="2268" w:type="dxa"/>
          </w:tcPr>
          <w:p w14:paraId="78215BDC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英文名称</w:t>
            </w:r>
          </w:p>
        </w:tc>
        <w:tc>
          <w:tcPr>
            <w:tcW w:w="6378" w:type="dxa"/>
          </w:tcPr>
          <w:p w14:paraId="32CDF9A3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Unmanned Tea Room Management System</w:t>
            </w:r>
          </w:p>
        </w:tc>
      </w:tr>
      <w:tr w:rsidR="00940E24" w:rsidRPr="00324C76" w14:paraId="4D9AE19B" w14:textId="77777777" w:rsidTr="00324C76">
        <w:trPr>
          <w:jc w:val="center"/>
        </w:trPr>
        <w:tc>
          <w:tcPr>
            <w:tcW w:w="2268" w:type="dxa"/>
          </w:tcPr>
          <w:p w14:paraId="3C3B308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版本号</w:t>
            </w:r>
          </w:p>
        </w:tc>
        <w:tc>
          <w:tcPr>
            <w:tcW w:w="6378" w:type="dxa"/>
          </w:tcPr>
          <w:p w14:paraId="45C2649E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V1.0</w:t>
            </w:r>
          </w:p>
        </w:tc>
      </w:tr>
      <w:tr w:rsidR="00940E24" w:rsidRPr="00324C76" w14:paraId="7D18CD06" w14:textId="77777777" w:rsidTr="00324C76">
        <w:trPr>
          <w:jc w:val="center"/>
        </w:trPr>
        <w:tc>
          <w:tcPr>
            <w:tcW w:w="2268" w:type="dxa"/>
          </w:tcPr>
          <w:p w14:paraId="49CDD9D7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开发语言</w:t>
            </w:r>
          </w:p>
        </w:tc>
        <w:tc>
          <w:tcPr>
            <w:tcW w:w="6378" w:type="dxa"/>
          </w:tcPr>
          <w:p w14:paraId="792AE179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Python 3.12+ (后端) / JavaScript (前端)</w:t>
            </w:r>
          </w:p>
        </w:tc>
      </w:tr>
      <w:tr w:rsidR="00940E24" w:rsidRPr="00324C76" w14:paraId="60F21817" w14:textId="77777777" w:rsidTr="00324C76">
        <w:trPr>
          <w:jc w:val="center"/>
        </w:trPr>
        <w:tc>
          <w:tcPr>
            <w:tcW w:w="2268" w:type="dxa"/>
          </w:tcPr>
          <w:p w14:paraId="3B7E58F0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数据库</w:t>
            </w:r>
          </w:p>
        </w:tc>
        <w:tc>
          <w:tcPr>
            <w:tcW w:w="6378" w:type="dxa"/>
          </w:tcPr>
          <w:p w14:paraId="7926CF78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SQLite 3.x</w:t>
            </w:r>
          </w:p>
        </w:tc>
      </w:tr>
      <w:tr w:rsidR="00940E24" w:rsidRPr="00324C76" w14:paraId="2A489826" w14:textId="77777777" w:rsidTr="00324C76">
        <w:trPr>
          <w:jc w:val="center"/>
        </w:trPr>
        <w:tc>
          <w:tcPr>
            <w:tcW w:w="2268" w:type="dxa"/>
          </w:tcPr>
          <w:p w14:paraId="429320F8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运行环境</w:t>
            </w:r>
          </w:p>
        </w:tc>
        <w:tc>
          <w:tcPr>
            <w:tcW w:w="6378" w:type="dxa"/>
          </w:tcPr>
          <w:p w14:paraId="2164922D" w14:textId="77777777" w:rsidR="00940E24" w:rsidRPr="00324C76" w:rsidRDefault="00000000">
            <w:pPr>
              <w:jc w:val="center"/>
              <w:rPr>
                <w:rFonts w:hint="eastAsia"/>
                <w:color w:val="000000" w:themeColor="text1"/>
              </w:rPr>
            </w:pPr>
            <w:r w:rsidRPr="00324C76">
              <w:rPr>
                <w:color w:val="000000" w:themeColor="text1"/>
                <w:sz w:val="20"/>
              </w:rPr>
              <w:t>Linux/Windows + Python 3.12+ + Node.js 22+</w:t>
            </w:r>
          </w:p>
        </w:tc>
      </w:tr>
    </w:tbl>
    <w:p w14:paraId="3E01AE70" w14:textId="77777777" w:rsidR="00940E24" w:rsidRPr="00B9798E" w:rsidRDefault="00940E24">
      <w:pPr>
        <w:rPr>
          <w:rFonts w:hint="eastAsia"/>
        </w:rPr>
      </w:pPr>
    </w:p>
    <w:p w14:paraId="618DE736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5" w:name="_Toc23259657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2.2 软件描述</w:t>
      </w:r>
      <w:bookmarkEnd w:id="45"/>
    </w:p>
    <w:p w14:paraId="1BEBEB5F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46" w:name="_Toc232596576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2.2.1 系统属性</w:t>
      </w:r>
      <w:bookmarkEnd w:id="46"/>
    </w:p>
    <w:p w14:paraId="44B14C7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无人茶室管理系统是一个面向茶室经营者和消费者的综合管理平台。系统分为手机客户端和管理后台两个前端，由统一的Flask后端API服务支撑。系统采用B/S架构，支持iOS、Android、H5和微信小程序等多端访问。核心业务包括茶室管理、预约管理、订单管理、开门控制、计时计费、会员管理、评价管理和报修管理等8大模块。</w:t>
      </w:r>
    </w:p>
    <w:p w14:paraId="60CE55FA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47" w:name="_Toc23259657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2.2.2 开发背景</w:t>
      </w:r>
      <w:bookmarkEnd w:id="47"/>
    </w:p>
    <w:p w14:paraId="66C54A3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随着共享经济和无人化运营模式的发展，传统茶室的经营模式面临转型升级的需求。结合移动互联网、物联网和在线支付等技术的成熟，开发一套完整的无人茶室管理系统具有明确的市场需求和应用价值。本课题来源于软件工程课程设计，旨在通过实际项目实践软件工程的全过程。</w:t>
      </w:r>
    </w:p>
    <w:p w14:paraId="39BDC7A6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48" w:name="_Toc232596578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2.2.3 软件功能</w:t>
      </w:r>
      <w:bookmarkEnd w:id="48"/>
    </w:p>
    <w:p w14:paraId="40A0FBB4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系统功能按模块划分如下8个子系统：</w:t>
      </w:r>
    </w:p>
    <w:p w14:paraId="7AE4FE6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lastRenderedPageBreak/>
        <w:t>（1）用户管理子系统：注册、登录、个人信息管理、密码修改、余额管理；</w:t>
      </w:r>
    </w:p>
    <w:p w14:paraId="3E00C9B4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（2）茶室管理子系统：茶室的浏览、搜索、筛选、详情查看和管理员CRUD操作；</w:t>
      </w:r>
    </w:p>
    <w:p w14:paraId="3F46C3D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（3）预约管理子系统：创建预约、取消预约、预约时间验证、茶叶和套餐选择；</w:t>
      </w:r>
    </w:p>
    <w:p w14:paraId="18D4444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（4）订单管理子系统：订单创建、支付、取消、续费、结算和状态流转；</w:t>
      </w:r>
    </w:p>
    <w:p w14:paraId="224C5FF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（5）开门控制子系统：二维码验证开门和6位验证码开门两种方式；</w:t>
      </w:r>
    </w:p>
    <w:p w14:paraId="6709559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（6）计时计费子系统：按时计费、套餐计费、茶叶加价、续费计费；</w:t>
      </w:r>
    </w:p>
    <w:p w14:paraId="6C25BF7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（7）评价反馈子系统：对已使用茶室进行星级评分和文字评价；</w:t>
      </w:r>
    </w:p>
    <w:p w14:paraId="7F30611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（8）报修管理子系统：提交报修工单、图片上传、工单处理和状态流转。</w:t>
      </w:r>
    </w:p>
    <w:p w14:paraId="39E96D5E" w14:textId="77777777" w:rsidR="0023233F" w:rsidRPr="00B9798E" w:rsidRDefault="0023233F">
      <w:pPr>
        <w:ind w:firstLine="480"/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"/>
        <w:gridCol w:w="1124"/>
        <w:gridCol w:w="1100"/>
        <w:gridCol w:w="709"/>
        <w:gridCol w:w="5493"/>
      </w:tblGrid>
      <w:tr w:rsidR="00B9798E" w:rsidRPr="00324C76" w14:paraId="17A73B2B" w14:textId="77777777" w:rsidTr="00324C76">
        <w:trPr>
          <w:trHeight w:val="55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697C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68726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931E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功能需求标识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EFB2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5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34A4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简要描述</w:t>
            </w:r>
          </w:p>
        </w:tc>
      </w:tr>
      <w:tr w:rsidR="00B9798E" w:rsidRPr="00324C76" w14:paraId="05773A1A" w14:textId="77777777" w:rsidTr="00324C76">
        <w:trPr>
          <w:trHeight w:val="1399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A4F6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17A8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5AE8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FR-USER-001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A25B5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59022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实现用户注册（三级唯一性校验：username/phone/email）、手机号/用户名+密码登录（OR复合查询）、JWT Token签发、个人中心信息展示与编辑、密码修改和余额账户管理。注册走werkzeug PBKDF2-SHA256哈希加密，登录失败统一返回401防枚举攻击。前端登录/注册/个人中心/充值页面完整，后端user_controller + user_service完整。</w:t>
            </w:r>
          </w:p>
        </w:tc>
      </w:tr>
      <w:tr w:rsidR="00B9798E" w:rsidRPr="00324C76" w14:paraId="1CF43E5A" w14:textId="77777777" w:rsidTr="00324C76">
        <w:trPr>
          <w:trHeight w:val="1399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B171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00627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F8A9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FR-ROOM-001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33DA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FE78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实现茶室列表展示（含多维筛选：状态/价格/楼层 + 排序 + 关键词搜索）、茶室详情查看（图片轮播/设施标签/评价列表/分页加载）、首页热门茶室推荐（5间available）和广告轮播。管理员端支持CRUD操作（新增/编辑/删除茶室）。前端rooms.vue/room-detail.vue/admin端完整，后端room_controller + room_service完整。</w:t>
            </w:r>
          </w:p>
        </w:tc>
      </w:tr>
      <w:tr w:rsidR="00B9798E" w:rsidRPr="00324C76" w14:paraId="16678DF0" w14:textId="77777777" w:rsidTr="00324C76">
        <w:trPr>
          <w:trHeight w:val="1399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8C6BA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CB14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7B41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FR-BOOK-001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06746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A93F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实现茶室预约创建（日期选择/套餐选择/时间槽选择/茶叶+重量选择/会员9折标识）、费用实时计算（costDetail computed：茶室费+茶叶费+套餐折扣+会员折扣）、余额检查（balance≥totalCost才可提交）、一键创建Booking+Order+扣减余额。前端booking.vue完整，后端booking_service.create_booking()一体化原子操作完整。</w:t>
            </w:r>
          </w:p>
        </w:tc>
      </w:tr>
      <w:tr w:rsidR="00B9798E" w:rsidRPr="00324C76" w14:paraId="371435A4" w14:textId="77777777" w:rsidTr="00324C76">
        <w:trPr>
          <w:trHeight w:val="1399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DE92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34B39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AECA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FR-ORD-001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3035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3D44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订单全生命周期状态流转（pending→confirmed/paid→in_use→completed/cancelled）。含订单列表状态标签筛选、动态操作按钮渲染（支付/取消/续费/结算/评价）、订单详情展示（含开门验证码复制）、票据预览。前端orders.vue/order-detail.vue/timer.vue完整，后端order_controller + order_service完整。备用订单元数据API为bookingsAPI容错回退。</w:t>
            </w:r>
          </w:p>
        </w:tc>
      </w:tr>
      <w:tr w:rsidR="00B9798E" w:rsidRPr="00324C76" w14:paraId="78290524" w14:textId="77777777" w:rsidTr="00324C76">
        <w:trPr>
          <w:trHeight w:val="1722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A98D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38F3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开门控制子系统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09AFF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FR-OPEN-001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DE83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31211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6位数字验证码开门（逐格输入/自动跳格/退格处理）。调用accessAPI.openDoor({code})更新Order.status→in_use+Room.status→occupied+记录check_in_time；关门功能更新Order→completed+Room→available。前端scan.vue完整，后端access_controller + access_service完整。</w:t>
            </w:r>
            <w:r w:rsidRPr="00324C76">
              <w:rPr>
                <w:rFonts w:ascii="Segoe UI Symbol" w:eastAsia="微软雅黑" w:hAnsi="Segoe UI Symbol" w:cs="Segoe UI Symbol"/>
                <w:color w:val="000000" w:themeColor="text1"/>
                <w:sz w:val="18"/>
                <w:szCs w:val="18"/>
                <w:lang w:eastAsia="zh-CN"/>
              </w:rPr>
              <w:t>⚠</w:t>
            </w: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前后端开门接口参数不一致：前端发code，后端要求order_id+room_id+access_token。二维码扫描方式规划中，暂未实现。</w:t>
            </w:r>
          </w:p>
        </w:tc>
      </w:tr>
      <w:tr w:rsidR="00B9798E" w:rsidRPr="00324C76" w14:paraId="70CC7E77" w14:textId="77777777" w:rsidTr="00324C76">
        <w:trPr>
          <w:trHeight w:val="1722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36BB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7921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AE9F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FR-BILL-001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1D61D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F3E6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实现三种计费模式：①按时计费（price_per_hour×使用小时数）；②套餐计费（预设时长+折扣）；③茶叶加价（tea_price×重量）。前端timer.vue使用setInterval秒级计时+computed实时费用计算，含续费弹窗和结算弹窗交互。</w:t>
            </w:r>
            <w:r w:rsidRPr="00324C76">
              <w:rPr>
                <w:rFonts w:ascii="Segoe UI Symbol" w:eastAsia="微软雅黑" w:hAnsi="Segoe UI Symbol" w:cs="Segoe UI Symbol"/>
                <w:color w:val="000000" w:themeColor="text1"/>
                <w:sz w:val="18"/>
                <w:szCs w:val="18"/>
                <w:lang w:eastAsia="zh-CN"/>
              </w:rPr>
              <w:t>⚠</w:t>
            </w: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前后端费用计算存在不一致：后端settle_order()不重算费用，按订单创建时的estimated_amount结算，前端独立计时与后端不同步。</w:t>
            </w:r>
          </w:p>
        </w:tc>
      </w:tr>
      <w:tr w:rsidR="00B9798E" w:rsidRPr="00324C76" w14:paraId="3D5994DF" w14:textId="77777777" w:rsidTr="00324C76">
        <w:trPr>
          <w:trHeight w:val="1399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991B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A702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评价反馈子系统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B77E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FR-REVW-001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265A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32C5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实现5星评分（点击setRating设置1-5分）、评价文字输入（10-200字限制+实时字数统计）、前后端双重校验（前端canSubmit + 后端验证Order状态completed+用户所有权）。评价列表在茶室详情页分页展示（5条/页）。前端review.vue完整，后端review_controller + review_service完整。</w:t>
            </w:r>
          </w:p>
        </w:tc>
      </w:tr>
      <w:tr w:rsidR="00B9798E" w:rsidRPr="00324C76" w14:paraId="3BA4CB09" w14:textId="77777777" w:rsidTr="00324C76">
        <w:trPr>
          <w:trHeight w:val="1722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0F8AB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80CE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报修管理子系统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A19A8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FR-REPR-001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0C0F" w14:textId="77777777" w:rsidR="00B9798E" w:rsidRPr="00324C76" w:rsidRDefault="00B9798E" w:rsidP="00B9798E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  <w:tc>
          <w:tcPr>
            <w:tcW w:w="5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86F8" w14:textId="77777777" w:rsidR="00B9798E" w:rsidRPr="00324C76" w:rsidRDefault="00B9798E" w:rsidP="00B9798E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规划实现报修工单提交（选择茶室+描述问题+上传图片+选择紧急程度）、工单处理状态流转（待处理→处理中→已完成）、管理后台审核处理。</w:t>
            </w:r>
            <w:r w:rsidRPr="00324C76">
              <w:rPr>
                <w:rFonts w:ascii="Segoe UI Symbol" w:eastAsia="微软雅黑" w:hAnsi="Segoe UI Symbol" w:cs="Segoe UI Symbol"/>
                <w:color w:val="000000" w:themeColor="text1"/>
                <w:sz w:val="18"/>
                <w:szCs w:val="18"/>
                <w:lang w:eastAsia="zh-CN"/>
              </w:rPr>
              <w:t>⚠</w:t>
            </w: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当前状态：后端repair_controller + repair_service已完整实现10个端点，但前端api/index.js中repairAPI未定义，手机端无报修页面，功能不可用。管理后台Jinja2模板页面可用。</w:t>
            </w:r>
          </w:p>
        </w:tc>
      </w:tr>
    </w:tbl>
    <w:p w14:paraId="61E38A2F" w14:textId="77777777" w:rsidR="0023233F" w:rsidRPr="00B9798E" w:rsidRDefault="0023233F" w:rsidP="00B9798E">
      <w:pPr>
        <w:rPr>
          <w:rFonts w:hint="eastAsia"/>
          <w:lang w:eastAsia="zh-CN"/>
        </w:rPr>
      </w:pPr>
    </w:p>
    <w:p w14:paraId="67AC01AC" w14:textId="77777777" w:rsidR="00940E24" w:rsidRPr="00B9798E" w:rsidRDefault="00000000" w:rsidP="0023233F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49" w:name="_Toc23259657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2.3 用户的特点</w:t>
      </w:r>
      <w:bookmarkEnd w:id="49"/>
    </w:p>
    <w:p w14:paraId="4CC91C0B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系统涉及两类用户角色：</w:t>
      </w:r>
    </w:p>
    <w:p w14:paraId="5A45B5C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（1）普通用户：具备基本的智能手机使用能力，能够使用App完成预约、支付、开门等操作。使用者年龄跨度较大（18-70岁），需要界面简洁、操作直观、错误提示清晰。</w:t>
      </w:r>
    </w:p>
    <w:p w14:paraId="3F5C513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（2）管理员：具备基本的计算机操作能力，能够通过Web浏览器管理茶室信息、处理订单和工单、查看统计报表。需要管理界面信息密度适中、操作流程简洁。</w:t>
      </w:r>
    </w:p>
    <w:p w14:paraId="53A4795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50" w:name="_Toc23259658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2.4 限制与约束</w:t>
      </w:r>
      <w:bookmarkEnd w:id="50"/>
    </w:p>
    <w:p w14:paraId="67D071B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（1）开发周期限制：课程设计周期约8-10周，功能范围需要合理取舍；</w:t>
      </w:r>
    </w:p>
    <w:p w14:paraId="42A8967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（2）技术栈限制：需使用Python Flask作为后端、uni-app作为前端框架；</w:t>
      </w:r>
    </w:p>
    <w:p w14:paraId="58A1F4A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（3）数据库限制：当前仅实现软件层面的开门控制，硬件对接需后续扩展；</w:t>
      </w:r>
    </w:p>
    <w:p w14:paraId="583484B0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（4）部署限制：系统需支持本地开发和云服务器部署两种模式。</w:t>
      </w:r>
    </w:p>
    <w:p w14:paraId="71D326BB" w14:textId="77777777" w:rsidR="00940E24" w:rsidRPr="00B9798E" w:rsidRDefault="00000000" w:rsidP="00FD2B1C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51" w:name="_Toc232596581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3.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具体需求</w:t>
      </w:r>
      <w:bookmarkEnd w:id="51"/>
    </w:p>
    <w:p w14:paraId="4C81C91F" w14:textId="77777777" w:rsidR="00940E24" w:rsidRPr="00B9798E" w:rsidRDefault="00000000" w:rsidP="0023233F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52" w:name="_Toc23259658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3.1 功能需求</w:t>
      </w:r>
      <w:bookmarkEnd w:id="52"/>
    </w:p>
    <w:p w14:paraId="2A0D8766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3" w:name="_Toc232596583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3.1.1 用户管理功能</w:t>
      </w:r>
      <w:bookmarkEnd w:id="53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4536"/>
        <w:gridCol w:w="990"/>
      </w:tblGrid>
      <w:tr w:rsidR="00940E24" w:rsidRPr="00324C76" w14:paraId="0E21D8F6" w14:textId="77777777" w:rsidTr="00324C76">
        <w:trPr>
          <w:jc w:val="center"/>
        </w:trPr>
        <w:tc>
          <w:tcPr>
            <w:tcW w:w="1559" w:type="dxa"/>
          </w:tcPr>
          <w:p w14:paraId="6410256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559" w:type="dxa"/>
          </w:tcPr>
          <w:p w14:paraId="5A78AA7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536" w:type="dxa"/>
          </w:tcPr>
          <w:p w14:paraId="6230E90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0968A22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324C76" w14:paraId="32D673C6" w14:textId="77777777" w:rsidTr="00324C76">
        <w:trPr>
          <w:jc w:val="center"/>
        </w:trPr>
        <w:tc>
          <w:tcPr>
            <w:tcW w:w="1559" w:type="dxa"/>
          </w:tcPr>
          <w:p w14:paraId="438D159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F-U-01</w:t>
            </w:r>
          </w:p>
        </w:tc>
        <w:tc>
          <w:tcPr>
            <w:tcW w:w="1559" w:type="dxa"/>
          </w:tcPr>
          <w:p w14:paraId="1681C22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</w:t>
            </w:r>
          </w:p>
        </w:tc>
        <w:tc>
          <w:tcPr>
            <w:tcW w:w="4536" w:type="dxa"/>
          </w:tcPr>
          <w:p w14:paraId="0B0247E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用户通过手机号、用户名、真实姓名、密码进行注册，系统校验用户名和手机号唯一性</w:t>
            </w:r>
          </w:p>
        </w:tc>
        <w:tc>
          <w:tcPr>
            <w:tcW w:w="990" w:type="dxa"/>
          </w:tcPr>
          <w:p w14:paraId="718C6A4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591A8655" w14:textId="77777777" w:rsidTr="00324C76">
        <w:trPr>
          <w:jc w:val="center"/>
        </w:trPr>
        <w:tc>
          <w:tcPr>
            <w:tcW w:w="1559" w:type="dxa"/>
          </w:tcPr>
          <w:p w14:paraId="6824332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F-U-02</w:t>
            </w:r>
          </w:p>
        </w:tc>
        <w:tc>
          <w:tcPr>
            <w:tcW w:w="1559" w:type="dxa"/>
          </w:tcPr>
          <w:p w14:paraId="4FCADF7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</w:t>
            </w:r>
          </w:p>
        </w:tc>
        <w:tc>
          <w:tcPr>
            <w:tcW w:w="4536" w:type="dxa"/>
          </w:tcPr>
          <w:p w14:paraId="34EBCDF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支持用户名或手机号+密码登录，返回JWT令牌，有效期24小时</w:t>
            </w:r>
          </w:p>
        </w:tc>
        <w:tc>
          <w:tcPr>
            <w:tcW w:w="990" w:type="dxa"/>
          </w:tcPr>
          <w:p w14:paraId="55487E1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6B009E46" w14:textId="77777777" w:rsidTr="00324C76">
        <w:trPr>
          <w:jc w:val="center"/>
        </w:trPr>
        <w:tc>
          <w:tcPr>
            <w:tcW w:w="1559" w:type="dxa"/>
          </w:tcPr>
          <w:p w14:paraId="69A0516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F-U-03</w:t>
            </w:r>
          </w:p>
        </w:tc>
        <w:tc>
          <w:tcPr>
            <w:tcW w:w="1559" w:type="dxa"/>
          </w:tcPr>
          <w:p w14:paraId="465EE2A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个人信息管理</w:t>
            </w:r>
          </w:p>
        </w:tc>
        <w:tc>
          <w:tcPr>
            <w:tcW w:w="4536" w:type="dxa"/>
          </w:tcPr>
          <w:p w14:paraId="412A40D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查看和编辑个人资料（手机号、邮箱、真实姓名）</w:t>
            </w:r>
          </w:p>
        </w:tc>
        <w:tc>
          <w:tcPr>
            <w:tcW w:w="990" w:type="dxa"/>
          </w:tcPr>
          <w:p w14:paraId="0D07457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0F7B6F12" w14:textId="77777777" w:rsidTr="00324C76">
        <w:trPr>
          <w:jc w:val="center"/>
        </w:trPr>
        <w:tc>
          <w:tcPr>
            <w:tcW w:w="1559" w:type="dxa"/>
          </w:tcPr>
          <w:p w14:paraId="11C4DE8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F-U-04</w:t>
            </w:r>
          </w:p>
        </w:tc>
        <w:tc>
          <w:tcPr>
            <w:tcW w:w="1559" w:type="dxa"/>
          </w:tcPr>
          <w:p w14:paraId="489A186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修改密码</w:t>
            </w:r>
          </w:p>
        </w:tc>
        <w:tc>
          <w:tcPr>
            <w:tcW w:w="4536" w:type="dxa"/>
          </w:tcPr>
          <w:p w14:paraId="5AA6A06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验证旧密码后设置新密码，密码使用werkzeug哈希加密存储</w:t>
            </w:r>
          </w:p>
        </w:tc>
        <w:tc>
          <w:tcPr>
            <w:tcW w:w="990" w:type="dxa"/>
          </w:tcPr>
          <w:p w14:paraId="456359D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67DA403F" w14:textId="77777777" w:rsidTr="00324C76">
        <w:trPr>
          <w:jc w:val="center"/>
        </w:trPr>
        <w:tc>
          <w:tcPr>
            <w:tcW w:w="1559" w:type="dxa"/>
          </w:tcPr>
          <w:p w14:paraId="0D60BBB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F-U-05</w:t>
            </w:r>
          </w:p>
        </w:tc>
        <w:tc>
          <w:tcPr>
            <w:tcW w:w="1559" w:type="dxa"/>
          </w:tcPr>
          <w:p w14:paraId="530E1B7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余额充值</w:t>
            </w:r>
          </w:p>
        </w:tc>
        <w:tc>
          <w:tcPr>
            <w:tcW w:w="4536" w:type="dxa"/>
          </w:tcPr>
          <w:p w14:paraId="5F40A91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用户通过微信/支付宝充值账户余额，生成充值记录</w:t>
            </w:r>
          </w:p>
        </w:tc>
        <w:tc>
          <w:tcPr>
            <w:tcW w:w="990" w:type="dxa"/>
          </w:tcPr>
          <w:p w14:paraId="4EA33FF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4947CCBF" w14:textId="77777777" w:rsidTr="00324C76">
        <w:trPr>
          <w:jc w:val="center"/>
        </w:trPr>
        <w:tc>
          <w:tcPr>
            <w:tcW w:w="1559" w:type="dxa"/>
          </w:tcPr>
          <w:p w14:paraId="3ADF965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F-U-06</w:t>
            </w:r>
          </w:p>
        </w:tc>
        <w:tc>
          <w:tcPr>
            <w:tcW w:w="1559" w:type="dxa"/>
          </w:tcPr>
          <w:p w14:paraId="2E975F33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充值记录查询</w:t>
            </w:r>
          </w:p>
        </w:tc>
        <w:tc>
          <w:tcPr>
            <w:tcW w:w="4536" w:type="dxa"/>
          </w:tcPr>
          <w:p w14:paraId="002BE7F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分页查看历史充值记录</w:t>
            </w:r>
          </w:p>
        </w:tc>
        <w:tc>
          <w:tcPr>
            <w:tcW w:w="990" w:type="dxa"/>
          </w:tcPr>
          <w:p w14:paraId="2F6ED0A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41D7D62F" w14:textId="77777777" w:rsidTr="00324C76">
        <w:trPr>
          <w:jc w:val="center"/>
        </w:trPr>
        <w:tc>
          <w:tcPr>
            <w:tcW w:w="1559" w:type="dxa"/>
          </w:tcPr>
          <w:p w14:paraId="62868C1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F-U-07</w:t>
            </w:r>
          </w:p>
        </w:tc>
        <w:tc>
          <w:tcPr>
            <w:tcW w:w="1559" w:type="dxa"/>
          </w:tcPr>
          <w:p w14:paraId="5EB8F38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账户余额查询</w:t>
            </w:r>
          </w:p>
        </w:tc>
        <w:tc>
          <w:tcPr>
            <w:tcW w:w="4536" w:type="dxa"/>
          </w:tcPr>
          <w:p w14:paraId="786312C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查询当前账户余额</w:t>
            </w:r>
          </w:p>
        </w:tc>
        <w:tc>
          <w:tcPr>
            <w:tcW w:w="990" w:type="dxa"/>
          </w:tcPr>
          <w:p w14:paraId="0BD33D0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</w:tbl>
    <w:p w14:paraId="1801FBDA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4" w:name="_Toc232596584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3.1.2 茶室管理功能</w:t>
      </w:r>
      <w:bookmarkEnd w:id="54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4536"/>
        <w:gridCol w:w="990"/>
      </w:tblGrid>
      <w:tr w:rsidR="00940E24" w:rsidRPr="00324C76" w14:paraId="038A2BF4" w14:textId="77777777" w:rsidTr="00324C76">
        <w:trPr>
          <w:jc w:val="center"/>
        </w:trPr>
        <w:tc>
          <w:tcPr>
            <w:tcW w:w="1559" w:type="dxa"/>
          </w:tcPr>
          <w:p w14:paraId="1F2788F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559" w:type="dxa"/>
          </w:tcPr>
          <w:p w14:paraId="4ABDB94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536" w:type="dxa"/>
          </w:tcPr>
          <w:p w14:paraId="6B7AB5C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5D9DA32F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324C76" w14:paraId="793F929D" w14:textId="77777777" w:rsidTr="00324C76">
        <w:trPr>
          <w:jc w:val="center"/>
        </w:trPr>
        <w:tc>
          <w:tcPr>
            <w:tcW w:w="1559" w:type="dxa"/>
          </w:tcPr>
          <w:p w14:paraId="66C4D60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F-R-01</w:t>
            </w:r>
          </w:p>
        </w:tc>
        <w:tc>
          <w:tcPr>
            <w:tcW w:w="1559" w:type="dxa"/>
          </w:tcPr>
          <w:p w14:paraId="2852BE3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茶室列表浏览</w:t>
            </w:r>
          </w:p>
        </w:tc>
        <w:tc>
          <w:tcPr>
            <w:tcW w:w="4536" w:type="dxa"/>
          </w:tcPr>
          <w:p w14:paraId="0957A29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查看所有茶室信息，支持搜索和按状态、价格、楼层筛选</w:t>
            </w:r>
          </w:p>
        </w:tc>
        <w:tc>
          <w:tcPr>
            <w:tcW w:w="990" w:type="dxa"/>
          </w:tcPr>
          <w:p w14:paraId="020447B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7B287160" w14:textId="77777777" w:rsidTr="00324C76">
        <w:trPr>
          <w:jc w:val="center"/>
        </w:trPr>
        <w:tc>
          <w:tcPr>
            <w:tcW w:w="1559" w:type="dxa"/>
          </w:tcPr>
          <w:p w14:paraId="16E8832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F-R-02</w:t>
            </w:r>
          </w:p>
        </w:tc>
        <w:tc>
          <w:tcPr>
            <w:tcW w:w="1559" w:type="dxa"/>
          </w:tcPr>
          <w:p w14:paraId="70FC522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茶室详情查看</w:t>
            </w:r>
          </w:p>
        </w:tc>
        <w:tc>
          <w:tcPr>
            <w:tcW w:w="4536" w:type="dxa"/>
          </w:tcPr>
          <w:p w14:paraId="1AE853A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查看茶室名称、描述、容量、价格、设施、评价等</w:t>
            </w:r>
          </w:p>
        </w:tc>
        <w:tc>
          <w:tcPr>
            <w:tcW w:w="990" w:type="dxa"/>
          </w:tcPr>
          <w:p w14:paraId="5DDCD01B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19923239" w14:textId="77777777" w:rsidTr="00324C76">
        <w:trPr>
          <w:jc w:val="center"/>
        </w:trPr>
        <w:tc>
          <w:tcPr>
            <w:tcW w:w="1559" w:type="dxa"/>
          </w:tcPr>
          <w:p w14:paraId="59925A5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F-R-03</w:t>
            </w:r>
          </w:p>
        </w:tc>
        <w:tc>
          <w:tcPr>
            <w:tcW w:w="1559" w:type="dxa"/>
          </w:tcPr>
          <w:p w14:paraId="5EA0E68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茶室状态管理</w:t>
            </w:r>
          </w:p>
        </w:tc>
        <w:tc>
          <w:tcPr>
            <w:tcW w:w="4536" w:type="dxa"/>
          </w:tcPr>
          <w:p w14:paraId="5DB83C2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管理员可设置茶室状态：可用/占用/维护</w:t>
            </w:r>
          </w:p>
        </w:tc>
        <w:tc>
          <w:tcPr>
            <w:tcW w:w="990" w:type="dxa"/>
          </w:tcPr>
          <w:p w14:paraId="7FE89B13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37AAC10E" w14:textId="77777777" w:rsidTr="00324C76">
        <w:trPr>
          <w:jc w:val="center"/>
        </w:trPr>
        <w:tc>
          <w:tcPr>
            <w:tcW w:w="1559" w:type="dxa"/>
          </w:tcPr>
          <w:p w14:paraId="189D742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F-R-04</w:t>
            </w:r>
          </w:p>
        </w:tc>
        <w:tc>
          <w:tcPr>
            <w:tcW w:w="1559" w:type="dxa"/>
          </w:tcPr>
          <w:p w14:paraId="6B7E900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茶室增删改</w:t>
            </w:r>
          </w:p>
        </w:tc>
        <w:tc>
          <w:tcPr>
            <w:tcW w:w="4536" w:type="dxa"/>
          </w:tcPr>
          <w:p w14:paraId="71693B4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管理员新增、编辑、删除茶室</w:t>
            </w:r>
          </w:p>
        </w:tc>
        <w:tc>
          <w:tcPr>
            <w:tcW w:w="990" w:type="dxa"/>
          </w:tcPr>
          <w:p w14:paraId="6D141D0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7099A210" w14:textId="77777777" w:rsidTr="00324C76">
        <w:trPr>
          <w:jc w:val="center"/>
        </w:trPr>
        <w:tc>
          <w:tcPr>
            <w:tcW w:w="1559" w:type="dxa"/>
          </w:tcPr>
          <w:p w14:paraId="2CBD076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F-R-05</w:t>
            </w:r>
          </w:p>
        </w:tc>
        <w:tc>
          <w:tcPr>
            <w:tcW w:w="1559" w:type="dxa"/>
          </w:tcPr>
          <w:p w14:paraId="6AD11783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可用性查询</w:t>
            </w:r>
          </w:p>
        </w:tc>
        <w:tc>
          <w:tcPr>
            <w:tcW w:w="4536" w:type="dxa"/>
          </w:tcPr>
          <w:p w14:paraId="727FDF6B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查询指定时间段内茶室是否可预约</w:t>
            </w:r>
          </w:p>
        </w:tc>
        <w:tc>
          <w:tcPr>
            <w:tcW w:w="990" w:type="dxa"/>
          </w:tcPr>
          <w:p w14:paraId="2EAAFC3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6BB04F06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5" w:name="_Toc232596585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3.1.3 预约管理功能</w:t>
      </w:r>
      <w:bookmarkEnd w:id="55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4536"/>
        <w:gridCol w:w="990"/>
      </w:tblGrid>
      <w:tr w:rsidR="00940E24" w:rsidRPr="00324C76" w14:paraId="4EEEEA60" w14:textId="77777777" w:rsidTr="00324C76">
        <w:trPr>
          <w:jc w:val="center"/>
        </w:trPr>
        <w:tc>
          <w:tcPr>
            <w:tcW w:w="1559" w:type="dxa"/>
          </w:tcPr>
          <w:p w14:paraId="65D484E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559" w:type="dxa"/>
          </w:tcPr>
          <w:p w14:paraId="24FC59BB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536" w:type="dxa"/>
          </w:tcPr>
          <w:p w14:paraId="000B286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471A16F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324C76" w14:paraId="3E66245E" w14:textId="77777777" w:rsidTr="00324C76">
        <w:trPr>
          <w:jc w:val="center"/>
        </w:trPr>
        <w:tc>
          <w:tcPr>
            <w:tcW w:w="1559" w:type="dxa"/>
          </w:tcPr>
          <w:p w14:paraId="3EA24FA6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F-B-01</w:t>
            </w:r>
          </w:p>
        </w:tc>
        <w:tc>
          <w:tcPr>
            <w:tcW w:w="1559" w:type="dxa"/>
          </w:tcPr>
          <w:p w14:paraId="73D666EC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创建预约</w:t>
            </w:r>
          </w:p>
        </w:tc>
        <w:tc>
          <w:tcPr>
            <w:tcW w:w="4536" w:type="dxa"/>
          </w:tcPr>
          <w:p w14:paraId="033760D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选择茶室、时间、茶叶、套餐，自动计算费用并扣除余额</w:t>
            </w:r>
          </w:p>
        </w:tc>
        <w:tc>
          <w:tcPr>
            <w:tcW w:w="990" w:type="dxa"/>
          </w:tcPr>
          <w:p w14:paraId="7E8B3B1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2F52FD48" w14:textId="77777777" w:rsidTr="00324C76">
        <w:trPr>
          <w:jc w:val="center"/>
        </w:trPr>
        <w:tc>
          <w:tcPr>
            <w:tcW w:w="1559" w:type="dxa"/>
          </w:tcPr>
          <w:p w14:paraId="6F8DFA3F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F-B-02</w:t>
            </w:r>
          </w:p>
        </w:tc>
        <w:tc>
          <w:tcPr>
            <w:tcW w:w="1559" w:type="dxa"/>
          </w:tcPr>
          <w:p w14:paraId="34C6236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取消预约</w:t>
            </w:r>
          </w:p>
        </w:tc>
        <w:tc>
          <w:tcPr>
            <w:tcW w:w="4536" w:type="dxa"/>
          </w:tcPr>
          <w:p w14:paraId="3048B1BC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预约开始前1小时可取消，系统自动退还余额</w:t>
            </w:r>
          </w:p>
        </w:tc>
        <w:tc>
          <w:tcPr>
            <w:tcW w:w="990" w:type="dxa"/>
          </w:tcPr>
          <w:p w14:paraId="6FD73D2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487680C7" w14:textId="77777777" w:rsidTr="00324C76">
        <w:trPr>
          <w:jc w:val="center"/>
        </w:trPr>
        <w:tc>
          <w:tcPr>
            <w:tcW w:w="1559" w:type="dxa"/>
          </w:tcPr>
          <w:p w14:paraId="1DCB787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F-B-03</w:t>
            </w:r>
          </w:p>
        </w:tc>
        <w:tc>
          <w:tcPr>
            <w:tcW w:w="1559" w:type="dxa"/>
          </w:tcPr>
          <w:p w14:paraId="21D947BF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预约详情</w:t>
            </w:r>
          </w:p>
        </w:tc>
        <w:tc>
          <w:tcPr>
            <w:tcW w:w="4536" w:type="dxa"/>
          </w:tcPr>
          <w:p w14:paraId="27A22E0C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查看预约的完整信息</w:t>
            </w:r>
          </w:p>
        </w:tc>
        <w:tc>
          <w:tcPr>
            <w:tcW w:w="990" w:type="dxa"/>
          </w:tcPr>
          <w:p w14:paraId="13CD5D07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4A2DBAED" w14:textId="77777777" w:rsidTr="00324C76">
        <w:trPr>
          <w:jc w:val="center"/>
        </w:trPr>
        <w:tc>
          <w:tcPr>
            <w:tcW w:w="1559" w:type="dxa"/>
          </w:tcPr>
          <w:p w14:paraId="053724B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F-B-04</w:t>
            </w:r>
          </w:p>
        </w:tc>
        <w:tc>
          <w:tcPr>
            <w:tcW w:w="1559" w:type="dxa"/>
          </w:tcPr>
          <w:p w14:paraId="2F8852D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用户预约列表</w:t>
            </w:r>
          </w:p>
        </w:tc>
        <w:tc>
          <w:tcPr>
            <w:tcW w:w="4536" w:type="dxa"/>
          </w:tcPr>
          <w:p w14:paraId="1BDE5A6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分页查看个人预约历史，按状态筛选</w:t>
            </w:r>
          </w:p>
        </w:tc>
        <w:tc>
          <w:tcPr>
            <w:tcW w:w="990" w:type="dxa"/>
          </w:tcPr>
          <w:p w14:paraId="3C3EA43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5768E8BE" w14:textId="77777777" w:rsidR="00940E24" w:rsidRPr="00B9798E" w:rsidRDefault="00940E24">
      <w:pPr>
        <w:rPr>
          <w:rFonts w:hint="eastAsia"/>
        </w:rPr>
      </w:pPr>
    </w:p>
    <w:p w14:paraId="6EB5A846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6" w:name="_Toc232596586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3.1.4 订单管理功能</w:t>
      </w:r>
      <w:bookmarkEnd w:id="56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4536"/>
        <w:gridCol w:w="990"/>
      </w:tblGrid>
      <w:tr w:rsidR="00940E24" w:rsidRPr="00324C76" w14:paraId="3B39B80F" w14:textId="77777777" w:rsidTr="00324C76">
        <w:trPr>
          <w:jc w:val="center"/>
        </w:trPr>
        <w:tc>
          <w:tcPr>
            <w:tcW w:w="1559" w:type="dxa"/>
          </w:tcPr>
          <w:p w14:paraId="4A056ACF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559" w:type="dxa"/>
          </w:tcPr>
          <w:p w14:paraId="4CDF57E6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536" w:type="dxa"/>
          </w:tcPr>
          <w:p w14:paraId="2F3BDE15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26C3A911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324C76" w14:paraId="169BB862" w14:textId="77777777" w:rsidTr="00324C76">
        <w:trPr>
          <w:jc w:val="center"/>
        </w:trPr>
        <w:tc>
          <w:tcPr>
            <w:tcW w:w="1559" w:type="dxa"/>
          </w:tcPr>
          <w:p w14:paraId="3056EAD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F-O-01</w:t>
            </w:r>
          </w:p>
        </w:tc>
        <w:tc>
          <w:tcPr>
            <w:tcW w:w="1559" w:type="dxa"/>
          </w:tcPr>
          <w:p w14:paraId="117C40A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创建订单</w:t>
            </w:r>
          </w:p>
        </w:tc>
        <w:tc>
          <w:tcPr>
            <w:tcW w:w="4536" w:type="dxa"/>
          </w:tcPr>
          <w:p w14:paraId="66CA0F6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选择茶室和时间段，验证房间可用性和用户余额</w:t>
            </w:r>
          </w:p>
        </w:tc>
        <w:tc>
          <w:tcPr>
            <w:tcW w:w="990" w:type="dxa"/>
          </w:tcPr>
          <w:p w14:paraId="70BCD09B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324E534C" w14:textId="77777777" w:rsidTr="00324C76">
        <w:trPr>
          <w:jc w:val="center"/>
        </w:trPr>
        <w:tc>
          <w:tcPr>
            <w:tcW w:w="1559" w:type="dxa"/>
          </w:tcPr>
          <w:p w14:paraId="6EFD34A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F-O-02</w:t>
            </w:r>
          </w:p>
        </w:tc>
        <w:tc>
          <w:tcPr>
            <w:tcW w:w="1559" w:type="dxa"/>
          </w:tcPr>
          <w:p w14:paraId="02D90B1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支付订单</w:t>
            </w:r>
          </w:p>
        </w:tc>
        <w:tc>
          <w:tcPr>
            <w:tcW w:w="4536" w:type="dxa"/>
          </w:tcPr>
          <w:p w14:paraId="5B8A20FB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扣除余额，状态pending→confirmed</w:t>
            </w:r>
          </w:p>
        </w:tc>
        <w:tc>
          <w:tcPr>
            <w:tcW w:w="990" w:type="dxa"/>
          </w:tcPr>
          <w:p w14:paraId="5D20118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51F21121" w14:textId="77777777" w:rsidTr="00324C76">
        <w:trPr>
          <w:jc w:val="center"/>
        </w:trPr>
        <w:tc>
          <w:tcPr>
            <w:tcW w:w="1559" w:type="dxa"/>
          </w:tcPr>
          <w:p w14:paraId="01DE54D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F-O-03</w:t>
            </w:r>
          </w:p>
        </w:tc>
        <w:tc>
          <w:tcPr>
            <w:tcW w:w="1559" w:type="dxa"/>
          </w:tcPr>
          <w:p w14:paraId="496A7C5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取消订单</w:t>
            </w:r>
          </w:p>
        </w:tc>
        <w:tc>
          <w:tcPr>
            <w:tcW w:w="4536" w:type="dxa"/>
          </w:tcPr>
          <w:p w14:paraId="153148E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已支付订单取消时退还余额</w:t>
            </w:r>
          </w:p>
        </w:tc>
        <w:tc>
          <w:tcPr>
            <w:tcW w:w="990" w:type="dxa"/>
          </w:tcPr>
          <w:p w14:paraId="1EC6F6A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5CD6F55C" w14:textId="77777777" w:rsidTr="00324C76">
        <w:trPr>
          <w:jc w:val="center"/>
        </w:trPr>
        <w:tc>
          <w:tcPr>
            <w:tcW w:w="1559" w:type="dxa"/>
          </w:tcPr>
          <w:p w14:paraId="4E88075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F-O-04</w:t>
            </w:r>
          </w:p>
        </w:tc>
        <w:tc>
          <w:tcPr>
            <w:tcW w:w="1559" w:type="dxa"/>
          </w:tcPr>
          <w:p w14:paraId="538F5599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续费订单</w:t>
            </w:r>
          </w:p>
        </w:tc>
        <w:tc>
          <w:tcPr>
            <w:tcW w:w="4536" w:type="dxa"/>
          </w:tcPr>
          <w:p w14:paraId="3CD3AE1E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使用中的订单可续费，延长使用时间</w:t>
            </w:r>
          </w:p>
        </w:tc>
        <w:tc>
          <w:tcPr>
            <w:tcW w:w="990" w:type="dxa"/>
          </w:tcPr>
          <w:p w14:paraId="1FCB7F14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324C76" w14:paraId="72EDA86B" w14:textId="77777777" w:rsidTr="00324C76">
        <w:trPr>
          <w:jc w:val="center"/>
        </w:trPr>
        <w:tc>
          <w:tcPr>
            <w:tcW w:w="1559" w:type="dxa"/>
          </w:tcPr>
          <w:p w14:paraId="3D8FB51F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F-O-05</w:t>
            </w:r>
          </w:p>
        </w:tc>
        <w:tc>
          <w:tcPr>
            <w:tcW w:w="1559" w:type="dxa"/>
          </w:tcPr>
          <w:p w14:paraId="4D2432EA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结算订单</w:t>
            </w:r>
          </w:p>
        </w:tc>
        <w:tc>
          <w:tcPr>
            <w:tcW w:w="4536" w:type="dxa"/>
          </w:tcPr>
          <w:p w14:paraId="00C20DE2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使用结束，恢复茶室状态</w:t>
            </w:r>
          </w:p>
        </w:tc>
        <w:tc>
          <w:tcPr>
            <w:tcW w:w="990" w:type="dxa"/>
          </w:tcPr>
          <w:p w14:paraId="2F9B468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324C76" w14:paraId="757CA3CD" w14:textId="77777777" w:rsidTr="00324C76">
        <w:trPr>
          <w:jc w:val="center"/>
        </w:trPr>
        <w:tc>
          <w:tcPr>
            <w:tcW w:w="1559" w:type="dxa"/>
          </w:tcPr>
          <w:p w14:paraId="2263147C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F-O-06</w:t>
            </w:r>
          </w:p>
        </w:tc>
        <w:tc>
          <w:tcPr>
            <w:tcW w:w="1559" w:type="dxa"/>
          </w:tcPr>
          <w:p w14:paraId="4E15A1CD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订单列表查询</w:t>
            </w:r>
          </w:p>
        </w:tc>
        <w:tc>
          <w:tcPr>
            <w:tcW w:w="4536" w:type="dxa"/>
          </w:tcPr>
          <w:p w14:paraId="2EED1DA0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用户/管理员分页查询订单，按状态筛选</w:t>
            </w:r>
          </w:p>
        </w:tc>
        <w:tc>
          <w:tcPr>
            <w:tcW w:w="990" w:type="dxa"/>
          </w:tcPr>
          <w:p w14:paraId="59964908" w14:textId="77777777" w:rsidR="00940E24" w:rsidRPr="00324C76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324C76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5507AE90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7" w:name="_Toc23259658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lastRenderedPageBreak/>
        <w:t>3.1.5 开门控制功能</w:t>
      </w:r>
      <w:bookmarkEnd w:id="57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43"/>
        <w:gridCol w:w="4394"/>
        <w:gridCol w:w="990"/>
      </w:tblGrid>
      <w:tr w:rsidR="00940E24" w:rsidRPr="00544577" w14:paraId="56CA2072" w14:textId="77777777" w:rsidTr="00324C76">
        <w:trPr>
          <w:jc w:val="center"/>
        </w:trPr>
        <w:tc>
          <w:tcPr>
            <w:tcW w:w="1417" w:type="dxa"/>
          </w:tcPr>
          <w:p w14:paraId="22C0AD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843" w:type="dxa"/>
          </w:tcPr>
          <w:p w14:paraId="54BC4E7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394" w:type="dxa"/>
          </w:tcPr>
          <w:p w14:paraId="571A737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2CCD307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544577" w14:paraId="0CBEB04C" w14:textId="77777777" w:rsidTr="00324C76">
        <w:trPr>
          <w:jc w:val="center"/>
        </w:trPr>
        <w:tc>
          <w:tcPr>
            <w:tcW w:w="1417" w:type="dxa"/>
          </w:tcPr>
          <w:p w14:paraId="234BAAF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F-A-01</w:t>
            </w:r>
          </w:p>
        </w:tc>
        <w:tc>
          <w:tcPr>
            <w:tcW w:w="1843" w:type="dxa"/>
          </w:tcPr>
          <w:p w14:paraId="28EB127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二维码验证开门</w:t>
            </w:r>
          </w:p>
        </w:tc>
        <w:tc>
          <w:tcPr>
            <w:tcW w:w="4394" w:type="dxa"/>
          </w:tcPr>
          <w:p w14:paraId="5D2F0F7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扫描茶室门口二维码，按tearoom://open?协议验证开门</w:t>
            </w:r>
          </w:p>
        </w:tc>
        <w:tc>
          <w:tcPr>
            <w:tcW w:w="990" w:type="dxa"/>
          </w:tcPr>
          <w:p w14:paraId="7170BAE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544577" w14:paraId="32EB3EB0" w14:textId="77777777" w:rsidTr="00324C76">
        <w:trPr>
          <w:jc w:val="center"/>
        </w:trPr>
        <w:tc>
          <w:tcPr>
            <w:tcW w:w="1417" w:type="dxa"/>
          </w:tcPr>
          <w:p w14:paraId="0A7E03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F-A-02</w:t>
            </w:r>
          </w:p>
        </w:tc>
        <w:tc>
          <w:tcPr>
            <w:tcW w:w="1843" w:type="dxa"/>
          </w:tcPr>
          <w:p w14:paraId="1F5E6E9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验证码开门</w:t>
            </w:r>
          </w:p>
        </w:tc>
        <w:tc>
          <w:tcPr>
            <w:tcW w:w="4394" w:type="dxa"/>
          </w:tcPr>
          <w:p w14:paraId="04C6542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用户输入6位验证码(door_code)开门</w:t>
            </w:r>
          </w:p>
        </w:tc>
        <w:tc>
          <w:tcPr>
            <w:tcW w:w="990" w:type="dxa"/>
          </w:tcPr>
          <w:p w14:paraId="479825B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544577" w14:paraId="34D01C8D" w14:textId="77777777" w:rsidTr="00324C76">
        <w:trPr>
          <w:jc w:val="center"/>
        </w:trPr>
        <w:tc>
          <w:tcPr>
            <w:tcW w:w="1417" w:type="dxa"/>
          </w:tcPr>
          <w:p w14:paraId="05D0A6A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F-A-03</w:t>
            </w:r>
          </w:p>
        </w:tc>
        <w:tc>
          <w:tcPr>
            <w:tcW w:w="1843" w:type="dxa"/>
          </w:tcPr>
          <w:p w14:paraId="3097124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开门记录查询</w:t>
            </w:r>
          </w:p>
        </w:tc>
        <w:tc>
          <w:tcPr>
            <w:tcW w:w="4394" w:type="dxa"/>
          </w:tcPr>
          <w:p w14:paraId="2EA579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查询用户/茶室的开门历史记录</w:t>
            </w:r>
          </w:p>
        </w:tc>
        <w:tc>
          <w:tcPr>
            <w:tcW w:w="990" w:type="dxa"/>
          </w:tcPr>
          <w:p w14:paraId="1D3C7E9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6C196D73" w14:textId="77777777" w:rsidTr="00324C76">
        <w:trPr>
          <w:jc w:val="center"/>
        </w:trPr>
        <w:tc>
          <w:tcPr>
            <w:tcW w:w="1417" w:type="dxa"/>
          </w:tcPr>
          <w:p w14:paraId="2EE4169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F-A-04</w:t>
            </w:r>
          </w:p>
        </w:tc>
        <w:tc>
          <w:tcPr>
            <w:tcW w:w="1843" w:type="dxa"/>
          </w:tcPr>
          <w:p w14:paraId="7F42FEE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关门操作</w:t>
            </w:r>
          </w:p>
        </w:tc>
        <w:tc>
          <w:tcPr>
            <w:tcW w:w="4394" w:type="dxa"/>
          </w:tcPr>
          <w:p w14:paraId="483B087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使用结束关门，触发订单结算</w:t>
            </w:r>
          </w:p>
        </w:tc>
        <w:tc>
          <w:tcPr>
            <w:tcW w:w="990" w:type="dxa"/>
          </w:tcPr>
          <w:p w14:paraId="1BC1926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</w:tbl>
    <w:p w14:paraId="689F071A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8" w:name="_Toc232596588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3.1.6 计时计费功能</w:t>
      </w:r>
      <w:bookmarkEnd w:id="58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43"/>
        <w:gridCol w:w="4394"/>
        <w:gridCol w:w="990"/>
      </w:tblGrid>
      <w:tr w:rsidR="00940E24" w:rsidRPr="00544577" w14:paraId="0E63EF92" w14:textId="77777777" w:rsidTr="00324C76">
        <w:trPr>
          <w:jc w:val="center"/>
        </w:trPr>
        <w:tc>
          <w:tcPr>
            <w:tcW w:w="1417" w:type="dxa"/>
          </w:tcPr>
          <w:p w14:paraId="37E06D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843" w:type="dxa"/>
          </w:tcPr>
          <w:p w14:paraId="37E406C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394" w:type="dxa"/>
          </w:tcPr>
          <w:p w14:paraId="41E43F4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6C5B875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544577" w14:paraId="61B71261" w14:textId="77777777" w:rsidTr="00324C76">
        <w:trPr>
          <w:jc w:val="center"/>
        </w:trPr>
        <w:tc>
          <w:tcPr>
            <w:tcW w:w="1417" w:type="dxa"/>
          </w:tcPr>
          <w:p w14:paraId="2AEA7B4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</w:t>
            </w:r>
          </w:p>
        </w:tc>
        <w:tc>
          <w:tcPr>
            <w:tcW w:w="1843" w:type="dxa"/>
          </w:tcPr>
          <w:p w14:paraId="0088E27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实时计时</w:t>
            </w:r>
          </w:p>
        </w:tc>
        <w:tc>
          <w:tcPr>
            <w:tcW w:w="4394" w:type="dxa"/>
          </w:tcPr>
          <w:p w14:paraId="1E657AA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从开门签到时间起计时，前端实时显示</w:t>
            </w:r>
          </w:p>
        </w:tc>
        <w:tc>
          <w:tcPr>
            <w:tcW w:w="990" w:type="dxa"/>
          </w:tcPr>
          <w:p w14:paraId="361F16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544577" w14:paraId="3101A789" w14:textId="77777777" w:rsidTr="00324C76">
        <w:trPr>
          <w:jc w:val="center"/>
        </w:trPr>
        <w:tc>
          <w:tcPr>
            <w:tcW w:w="1417" w:type="dxa"/>
          </w:tcPr>
          <w:p w14:paraId="4748F5B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</w:t>
            </w:r>
          </w:p>
        </w:tc>
        <w:tc>
          <w:tcPr>
            <w:tcW w:w="1843" w:type="dxa"/>
          </w:tcPr>
          <w:p w14:paraId="55067B1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按时计费</w:t>
            </w:r>
          </w:p>
        </w:tc>
        <w:tc>
          <w:tcPr>
            <w:tcW w:w="4394" w:type="dxa"/>
          </w:tcPr>
          <w:p w14:paraId="74AC070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基础费率50元/小时，最短1小时，最长8小时</w:t>
            </w:r>
          </w:p>
        </w:tc>
        <w:tc>
          <w:tcPr>
            <w:tcW w:w="990" w:type="dxa"/>
          </w:tcPr>
          <w:p w14:paraId="0695845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544577" w14:paraId="207D1506" w14:textId="77777777" w:rsidTr="00324C76">
        <w:trPr>
          <w:jc w:val="center"/>
        </w:trPr>
        <w:tc>
          <w:tcPr>
            <w:tcW w:w="1417" w:type="dxa"/>
          </w:tcPr>
          <w:p w14:paraId="27850EA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</w:t>
            </w:r>
          </w:p>
        </w:tc>
        <w:tc>
          <w:tcPr>
            <w:tcW w:w="1843" w:type="dxa"/>
          </w:tcPr>
          <w:p w14:paraId="368F2A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套餐计费</w:t>
            </w:r>
          </w:p>
        </w:tc>
        <w:tc>
          <w:tcPr>
            <w:tcW w:w="4394" w:type="dxa"/>
          </w:tcPr>
          <w:p w14:paraId="2D6BCA6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2小时(8折)/4小时(7折)/全天(298元)</w:t>
            </w:r>
          </w:p>
        </w:tc>
        <w:tc>
          <w:tcPr>
            <w:tcW w:w="990" w:type="dxa"/>
          </w:tcPr>
          <w:p w14:paraId="1B40D02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7D778D8D" w14:textId="77777777" w:rsidTr="00324C76">
        <w:trPr>
          <w:jc w:val="center"/>
        </w:trPr>
        <w:tc>
          <w:tcPr>
            <w:tcW w:w="1417" w:type="dxa"/>
          </w:tcPr>
          <w:p w14:paraId="799C3FE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</w:t>
            </w:r>
          </w:p>
        </w:tc>
        <w:tc>
          <w:tcPr>
            <w:tcW w:w="1843" w:type="dxa"/>
          </w:tcPr>
          <w:p w14:paraId="7A4C47A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茶叶加价</w:t>
            </w:r>
          </w:p>
        </w:tc>
        <w:tc>
          <w:tcPr>
            <w:tcW w:w="4394" w:type="dxa"/>
          </w:tcPr>
          <w:p w14:paraId="5B65972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9种茶叶加价10-20元，自带茶叶免费</w:t>
            </w:r>
          </w:p>
        </w:tc>
        <w:tc>
          <w:tcPr>
            <w:tcW w:w="990" w:type="dxa"/>
          </w:tcPr>
          <w:p w14:paraId="63638F2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7836FC1A" w14:textId="77777777" w:rsidTr="00324C76">
        <w:trPr>
          <w:jc w:val="center"/>
        </w:trPr>
        <w:tc>
          <w:tcPr>
            <w:tcW w:w="1417" w:type="dxa"/>
          </w:tcPr>
          <w:p w14:paraId="6E7E57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</w:t>
            </w:r>
          </w:p>
        </w:tc>
        <w:tc>
          <w:tcPr>
            <w:tcW w:w="1843" w:type="dxa"/>
          </w:tcPr>
          <w:p w14:paraId="7FFE1D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续费计费</w:t>
            </w:r>
          </w:p>
        </w:tc>
        <w:tc>
          <w:tcPr>
            <w:tcW w:w="4394" w:type="dxa"/>
          </w:tcPr>
          <w:p w14:paraId="52C7D51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使用中续费，按小时费率计算续费金额</w:t>
            </w:r>
          </w:p>
        </w:tc>
        <w:tc>
          <w:tcPr>
            <w:tcW w:w="990" w:type="dxa"/>
          </w:tcPr>
          <w:p w14:paraId="5747CAA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6FD55230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59" w:name="_Toc232596589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3.1.7 评价管理功能</w:t>
      </w:r>
      <w:bookmarkEnd w:id="59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43"/>
        <w:gridCol w:w="4394"/>
        <w:gridCol w:w="990"/>
      </w:tblGrid>
      <w:tr w:rsidR="00940E24" w:rsidRPr="00544577" w14:paraId="20EF14D2" w14:textId="77777777" w:rsidTr="00324C76">
        <w:trPr>
          <w:jc w:val="center"/>
        </w:trPr>
        <w:tc>
          <w:tcPr>
            <w:tcW w:w="1417" w:type="dxa"/>
          </w:tcPr>
          <w:p w14:paraId="65BEFE5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843" w:type="dxa"/>
          </w:tcPr>
          <w:p w14:paraId="6B300FA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394" w:type="dxa"/>
          </w:tcPr>
          <w:p w14:paraId="2DD5F8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90" w:type="dxa"/>
          </w:tcPr>
          <w:p w14:paraId="04ADF72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544577" w14:paraId="6A43BAF9" w14:textId="77777777" w:rsidTr="00324C76">
        <w:trPr>
          <w:jc w:val="center"/>
        </w:trPr>
        <w:tc>
          <w:tcPr>
            <w:tcW w:w="1417" w:type="dxa"/>
          </w:tcPr>
          <w:p w14:paraId="0EFE6F9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F-V-01</w:t>
            </w:r>
          </w:p>
        </w:tc>
        <w:tc>
          <w:tcPr>
            <w:tcW w:w="1843" w:type="dxa"/>
          </w:tcPr>
          <w:p w14:paraId="520CC42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</w:t>
            </w:r>
          </w:p>
        </w:tc>
        <w:tc>
          <w:tcPr>
            <w:tcW w:w="4394" w:type="dxa"/>
          </w:tcPr>
          <w:p w14:paraId="4ECD2DF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对已完成订单的茶室1-5星评分+文字评价(≤200字)</w:t>
            </w:r>
          </w:p>
        </w:tc>
        <w:tc>
          <w:tcPr>
            <w:tcW w:w="990" w:type="dxa"/>
          </w:tcPr>
          <w:p w14:paraId="3069EA0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0F6BAE6E" w14:textId="77777777" w:rsidTr="00324C76">
        <w:trPr>
          <w:jc w:val="center"/>
        </w:trPr>
        <w:tc>
          <w:tcPr>
            <w:tcW w:w="1417" w:type="dxa"/>
          </w:tcPr>
          <w:p w14:paraId="4368D7A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F-V-02</w:t>
            </w:r>
          </w:p>
        </w:tc>
        <w:tc>
          <w:tcPr>
            <w:tcW w:w="1843" w:type="dxa"/>
          </w:tcPr>
          <w:p w14:paraId="2825B21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修改评价</w:t>
            </w:r>
          </w:p>
        </w:tc>
        <w:tc>
          <w:tcPr>
            <w:tcW w:w="4394" w:type="dxa"/>
          </w:tcPr>
          <w:p w14:paraId="492D7AA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评价创建后24小时内可修改</w:t>
            </w:r>
          </w:p>
        </w:tc>
        <w:tc>
          <w:tcPr>
            <w:tcW w:w="990" w:type="dxa"/>
          </w:tcPr>
          <w:p w14:paraId="70C6A31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940E24" w:rsidRPr="00544577" w14:paraId="24B5EF50" w14:textId="77777777" w:rsidTr="00324C76">
        <w:trPr>
          <w:jc w:val="center"/>
        </w:trPr>
        <w:tc>
          <w:tcPr>
            <w:tcW w:w="1417" w:type="dxa"/>
          </w:tcPr>
          <w:p w14:paraId="310F7C3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F-V-03</w:t>
            </w:r>
          </w:p>
        </w:tc>
        <w:tc>
          <w:tcPr>
            <w:tcW w:w="1843" w:type="dxa"/>
          </w:tcPr>
          <w:p w14:paraId="3A1D24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删除评价</w:t>
            </w:r>
          </w:p>
        </w:tc>
        <w:tc>
          <w:tcPr>
            <w:tcW w:w="4394" w:type="dxa"/>
          </w:tcPr>
          <w:p w14:paraId="0AFCA09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评价创建后24小时内可删除</w:t>
            </w:r>
          </w:p>
        </w:tc>
        <w:tc>
          <w:tcPr>
            <w:tcW w:w="990" w:type="dxa"/>
          </w:tcPr>
          <w:p w14:paraId="18A8F46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940E24" w:rsidRPr="00544577" w14:paraId="29F696C8" w14:textId="77777777" w:rsidTr="00324C76">
        <w:trPr>
          <w:jc w:val="center"/>
        </w:trPr>
        <w:tc>
          <w:tcPr>
            <w:tcW w:w="1417" w:type="dxa"/>
          </w:tcPr>
          <w:p w14:paraId="72AA913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F-V-04</w:t>
            </w:r>
          </w:p>
        </w:tc>
        <w:tc>
          <w:tcPr>
            <w:tcW w:w="1843" w:type="dxa"/>
          </w:tcPr>
          <w:p w14:paraId="14931F2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茶室评价列表</w:t>
            </w:r>
          </w:p>
        </w:tc>
        <w:tc>
          <w:tcPr>
            <w:tcW w:w="4394" w:type="dxa"/>
          </w:tcPr>
          <w:p w14:paraId="6B1E684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查看所有评价，含平均评分和脱敏昵称</w:t>
            </w:r>
          </w:p>
        </w:tc>
        <w:tc>
          <w:tcPr>
            <w:tcW w:w="990" w:type="dxa"/>
          </w:tcPr>
          <w:p w14:paraId="0893D24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3A82345C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0" w:name="_Toc232596590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3.1.8 报修管理功能</w:t>
      </w:r>
      <w:bookmarkEnd w:id="60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1843"/>
        <w:gridCol w:w="4394"/>
        <w:gridCol w:w="974"/>
      </w:tblGrid>
      <w:tr w:rsidR="00940E24" w:rsidRPr="00544577" w14:paraId="107DF934" w14:textId="77777777" w:rsidTr="00324C76">
        <w:trPr>
          <w:jc w:val="center"/>
        </w:trPr>
        <w:tc>
          <w:tcPr>
            <w:tcW w:w="1401" w:type="dxa"/>
          </w:tcPr>
          <w:p w14:paraId="301F6DA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功能编号</w:t>
            </w:r>
          </w:p>
        </w:tc>
        <w:tc>
          <w:tcPr>
            <w:tcW w:w="1843" w:type="dxa"/>
          </w:tcPr>
          <w:p w14:paraId="40BDD33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4394" w:type="dxa"/>
          </w:tcPr>
          <w:p w14:paraId="4D5DC0D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功能描述</w:t>
            </w:r>
          </w:p>
        </w:tc>
        <w:tc>
          <w:tcPr>
            <w:tcW w:w="974" w:type="dxa"/>
          </w:tcPr>
          <w:p w14:paraId="20BD129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940E24" w:rsidRPr="00544577" w14:paraId="2B50FDCD" w14:textId="77777777" w:rsidTr="00324C76">
        <w:trPr>
          <w:jc w:val="center"/>
        </w:trPr>
        <w:tc>
          <w:tcPr>
            <w:tcW w:w="1401" w:type="dxa"/>
          </w:tcPr>
          <w:p w14:paraId="4BCE000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F-P-01</w:t>
            </w:r>
          </w:p>
        </w:tc>
        <w:tc>
          <w:tcPr>
            <w:tcW w:w="1843" w:type="dxa"/>
          </w:tcPr>
          <w:p w14:paraId="38E3F8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提交报修</w:t>
            </w:r>
          </w:p>
        </w:tc>
        <w:tc>
          <w:tcPr>
            <w:tcW w:w="4394" w:type="dxa"/>
          </w:tcPr>
          <w:p w14:paraId="1CD2EF3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选茶室，填标题(≤50字)/描述(≤200字)/优先级，可上传≤3张图片</w:t>
            </w:r>
          </w:p>
        </w:tc>
        <w:tc>
          <w:tcPr>
            <w:tcW w:w="974" w:type="dxa"/>
          </w:tcPr>
          <w:p w14:paraId="632F5EB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0FD20163" w14:textId="77777777" w:rsidTr="00324C76">
        <w:trPr>
          <w:jc w:val="center"/>
        </w:trPr>
        <w:tc>
          <w:tcPr>
            <w:tcW w:w="1401" w:type="dxa"/>
          </w:tcPr>
          <w:p w14:paraId="5D25763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F-P-02</w:t>
            </w:r>
          </w:p>
        </w:tc>
        <w:tc>
          <w:tcPr>
            <w:tcW w:w="1843" w:type="dxa"/>
          </w:tcPr>
          <w:p w14:paraId="0135068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用户报修列表</w:t>
            </w:r>
          </w:p>
        </w:tc>
        <w:tc>
          <w:tcPr>
            <w:tcW w:w="4394" w:type="dxa"/>
          </w:tcPr>
          <w:p w14:paraId="6A484E1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查看个人报修工单，按状态筛选</w:t>
            </w:r>
          </w:p>
        </w:tc>
        <w:tc>
          <w:tcPr>
            <w:tcW w:w="974" w:type="dxa"/>
          </w:tcPr>
          <w:p w14:paraId="72E9D65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41CEB719" w14:textId="77777777" w:rsidTr="00324C76">
        <w:trPr>
          <w:jc w:val="center"/>
        </w:trPr>
        <w:tc>
          <w:tcPr>
            <w:tcW w:w="1401" w:type="dxa"/>
          </w:tcPr>
          <w:p w14:paraId="068BE4A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F-P-03</w:t>
            </w:r>
          </w:p>
        </w:tc>
        <w:tc>
          <w:tcPr>
            <w:tcW w:w="1843" w:type="dxa"/>
          </w:tcPr>
          <w:p w14:paraId="3FCF51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报修详情</w:t>
            </w:r>
          </w:p>
        </w:tc>
        <w:tc>
          <w:tcPr>
            <w:tcW w:w="4394" w:type="dxa"/>
          </w:tcPr>
          <w:p w14:paraId="0F82FB3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查看工单详情和处理备注</w:t>
            </w:r>
          </w:p>
        </w:tc>
        <w:tc>
          <w:tcPr>
            <w:tcW w:w="974" w:type="dxa"/>
          </w:tcPr>
          <w:p w14:paraId="2EEC7E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940E24" w:rsidRPr="00544577" w14:paraId="7940C670" w14:textId="77777777" w:rsidTr="00324C76">
        <w:trPr>
          <w:jc w:val="center"/>
        </w:trPr>
        <w:tc>
          <w:tcPr>
            <w:tcW w:w="1401" w:type="dxa"/>
          </w:tcPr>
          <w:p w14:paraId="325301D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F-P-04</w:t>
            </w:r>
          </w:p>
        </w:tc>
        <w:tc>
          <w:tcPr>
            <w:tcW w:w="1843" w:type="dxa"/>
          </w:tcPr>
          <w:p w14:paraId="357B55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管理员工单列表</w:t>
            </w:r>
          </w:p>
        </w:tc>
        <w:tc>
          <w:tcPr>
            <w:tcW w:w="4394" w:type="dxa"/>
          </w:tcPr>
          <w:p w14:paraId="578EBD8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管理员查看全部工单，按状态/茶室/关键词筛选</w:t>
            </w:r>
          </w:p>
        </w:tc>
        <w:tc>
          <w:tcPr>
            <w:tcW w:w="974" w:type="dxa"/>
          </w:tcPr>
          <w:p w14:paraId="1A097E5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940E24" w:rsidRPr="00544577" w14:paraId="2E08008A" w14:textId="77777777" w:rsidTr="00324C76">
        <w:trPr>
          <w:jc w:val="center"/>
        </w:trPr>
        <w:tc>
          <w:tcPr>
            <w:tcW w:w="1401" w:type="dxa"/>
          </w:tcPr>
          <w:p w14:paraId="4509BA0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F-P-05</w:t>
            </w:r>
          </w:p>
        </w:tc>
        <w:tc>
          <w:tcPr>
            <w:tcW w:w="1843" w:type="dxa"/>
          </w:tcPr>
          <w:p w14:paraId="2132D52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处理工单</w:t>
            </w:r>
          </w:p>
        </w:tc>
        <w:tc>
          <w:tcPr>
            <w:tcW w:w="4394" w:type="dxa"/>
          </w:tcPr>
          <w:p w14:paraId="3627B92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管理员更新工单状态(pending→processing→completed/closed)</w:t>
            </w:r>
          </w:p>
        </w:tc>
        <w:tc>
          <w:tcPr>
            <w:tcW w:w="974" w:type="dxa"/>
          </w:tcPr>
          <w:p w14:paraId="2CF7807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</w:tbl>
    <w:p w14:paraId="7CA0EDE7" w14:textId="77777777" w:rsidR="00940E24" w:rsidRPr="00B9798E" w:rsidRDefault="00000000" w:rsidP="00324C76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61" w:name="_Toc23259659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3.2 性能需求</w:t>
      </w:r>
      <w:bookmarkEnd w:id="61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551"/>
        <w:gridCol w:w="3968"/>
      </w:tblGrid>
      <w:tr w:rsidR="00940E24" w:rsidRPr="00544577" w14:paraId="7A288AF9" w14:textId="77777777" w:rsidTr="00324C76">
        <w:trPr>
          <w:jc w:val="center"/>
        </w:trPr>
        <w:tc>
          <w:tcPr>
            <w:tcW w:w="2127" w:type="dxa"/>
          </w:tcPr>
          <w:p w14:paraId="44D3A90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指标</w:t>
            </w:r>
          </w:p>
        </w:tc>
        <w:tc>
          <w:tcPr>
            <w:tcW w:w="2551" w:type="dxa"/>
          </w:tcPr>
          <w:p w14:paraId="07088A5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要求</w:t>
            </w:r>
          </w:p>
        </w:tc>
        <w:tc>
          <w:tcPr>
            <w:tcW w:w="3968" w:type="dxa"/>
          </w:tcPr>
          <w:p w14:paraId="6DAF53A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28754F0B" w14:textId="77777777" w:rsidTr="00324C76">
        <w:trPr>
          <w:jc w:val="center"/>
        </w:trPr>
        <w:tc>
          <w:tcPr>
            <w:tcW w:w="2127" w:type="dxa"/>
          </w:tcPr>
          <w:p w14:paraId="00686EE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API响应时间</w:t>
            </w:r>
          </w:p>
        </w:tc>
        <w:tc>
          <w:tcPr>
            <w:tcW w:w="2551" w:type="dxa"/>
          </w:tcPr>
          <w:p w14:paraId="4173D59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&lt;500ms</w:t>
            </w:r>
          </w:p>
        </w:tc>
        <w:tc>
          <w:tcPr>
            <w:tcW w:w="3968" w:type="dxa"/>
          </w:tcPr>
          <w:p w14:paraId="13D689E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包含数据库查询和业务逻辑处理</w:t>
            </w:r>
          </w:p>
        </w:tc>
      </w:tr>
      <w:tr w:rsidR="00940E24" w:rsidRPr="00544577" w14:paraId="4E0A3D1D" w14:textId="77777777" w:rsidTr="00324C76">
        <w:trPr>
          <w:jc w:val="center"/>
        </w:trPr>
        <w:tc>
          <w:tcPr>
            <w:tcW w:w="2127" w:type="dxa"/>
          </w:tcPr>
          <w:p w14:paraId="376610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并发用户数</w:t>
            </w:r>
          </w:p>
        </w:tc>
        <w:tc>
          <w:tcPr>
            <w:tcW w:w="2551" w:type="dxa"/>
          </w:tcPr>
          <w:p w14:paraId="6197688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≥50</w:t>
            </w:r>
          </w:p>
        </w:tc>
        <w:tc>
          <w:tcPr>
            <w:tcW w:w="3968" w:type="dxa"/>
          </w:tcPr>
          <w:p w14:paraId="08916CD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支持50个用户同时在线使用</w:t>
            </w:r>
          </w:p>
        </w:tc>
      </w:tr>
      <w:tr w:rsidR="00940E24" w:rsidRPr="00544577" w14:paraId="210990FA" w14:textId="77777777" w:rsidTr="00324C76">
        <w:trPr>
          <w:jc w:val="center"/>
        </w:trPr>
        <w:tc>
          <w:tcPr>
            <w:tcW w:w="2127" w:type="dxa"/>
          </w:tcPr>
          <w:p w14:paraId="79D771C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数据库查询</w:t>
            </w:r>
          </w:p>
        </w:tc>
        <w:tc>
          <w:tcPr>
            <w:tcW w:w="2551" w:type="dxa"/>
          </w:tcPr>
          <w:p w14:paraId="5934BCE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&lt;200ms</w:t>
            </w:r>
          </w:p>
        </w:tc>
        <w:tc>
          <w:tcPr>
            <w:tcW w:w="3968" w:type="dxa"/>
          </w:tcPr>
          <w:p w14:paraId="573ED8A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单条记录查询响应时间</w:t>
            </w:r>
          </w:p>
        </w:tc>
      </w:tr>
      <w:tr w:rsidR="00940E24" w:rsidRPr="00544577" w14:paraId="51828732" w14:textId="77777777" w:rsidTr="00324C76">
        <w:trPr>
          <w:jc w:val="center"/>
        </w:trPr>
        <w:tc>
          <w:tcPr>
            <w:tcW w:w="2127" w:type="dxa"/>
          </w:tcPr>
          <w:p w14:paraId="070B7D4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页面加载时间</w:t>
            </w:r>
          </w:p>
        </w:tc>
        <w:tc>
          <w:tcPr>
            <w:tcW w:w="2551" w:type="dxa"/>
          </w:tcPr>
          <w:p w14:paraId="5ED282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&lt;3s</w:t>
            </w:r>
          </w:p>
        </w:tc>
        <w:tc>
          <w:tcPr>
            <w:tcW w:w="3968" w:type="dxa"/>
          </w:tcPr>
          <w:p w14:paraId="4CD63A2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移动端页面首次加载时间</w:t>
            </w:r>
          </w:p>
        </w:tc>
      </w:tr>
      <w:tr w:rsidR="00940E24" w:rsidRPr="00544577" w14:paraId="0511AE91" w14:textId="77777777" w:rsidTr="00324C76">
        <w:trPr>
          <w:jc w:val="center"/>
        </w:trPr>
        <w:tc>
          <w:tcPr>
            <w:tcW w:w="2127" w:type="dxa"/>
          </w:tcPr>
          <w:p w14:paraId="1789618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图片上传</w:t>
            </w:r>
          </w:p>
        </w:tc>
        <w:tc>
          <w:tcPr>
            <w:tcW w:w="2551" w:type="dxa"/>
          </w:tcPr>
          <w:p w14:paraId="0C6E71A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&lt;5s</w:t>
            </w:r>
          </w:p>
        </w:tc>
        <w:tc>
          <w:tcPr>
            <w:tcW w:w="3968" w:type="dxa"/>
          </w:tcPr>
          <w:p w14:paraId="0409BF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单张报修图片上传处理时间</w:t>
            </w:r>
          </w:p>
        </w:tc>
      </w:tr>
      <w:tr w:rsidR="00940E24" w:rsidRPr="00544577" w14:paraId="7A091919" w14:textId="77777777" w:rsidTr="00324C76">
        <w:trPr>
          <w:jc w:val="center"/>
        </w:trPr>
        <w:tc>
          <w:tcPr>
            <w:tcW w:w="2127" w:type="dxa"/>
          </w:tcPr>
          <w:p w14:paraId="1262B62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系统可用率</w:t>
            </w:r>
          </w:p>
        </w:tc>
        <w:tc>
          <w:tcPr>
            <w:tcW w:w="2551" w:type="dxa"/>
          </w:tcPr>
          <w:p w14:paraId="6FF21EC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≥99%</w:t>
            </w:r>
          </w:p>
        </w:tc>
        <w:tc>
          <w:tcPr>
            <w:tcW w:w="3968" w:type="dxa"/>
          </w:tcPr>
          <w:p w14:paraId="3694804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除计划维护时间外的可用时间比例</w:t>
            </w:r>
          </w:p>
        </w:tc>
      </w:tr>
    </w:tbl>
    <w:p w14:paraId="4A14CBF8" w14:textId="77777777" w:rsidR="00940E24" w:rsidRPr="00B9798E" w:rsidRDefault="00940E24">
      <w:pPr>
        <w:rPr>
          <w:rFonts w:hint="eastAsia"/>
          <w:lang w:eastAsia="zh-CN"/>
        </w:rPr>
      </w:pPr>
    </w:p>
    <w:p w14:paraId="1AE1B48D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62" w:name="_Toc23259659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3.3 数据库需求</w:t>
      </w:r>
      <w:bookmarkEnd w:id="62"/>
    </w:p>
    <w:p w14:paraId="5FD8355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系统需要存储以下核心数据实体：</w:t>
      </w:r>
    </w:p>
    <w:p w14:paraId="0482A28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（1）用户数据：用户账号、密码哈希、个人信息、余额、会员状态；</w:t>
      </w:r>
    </w:p>
    <w:p w14:paraId="22A19B5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（2）茶室数据：茶室基本信息、状态、价格、设施描述；</w:t>
      </w:r>
    </w:p>
    <w:p w14:paraId="2CD115F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（3）订单数据：用户订单、支付状态、使用时间、计费详情、茶叶信息、套餐类型；</w:t>
      </w:r>
    </w:p>
    <w:p w14:paraId="6C44C23A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（4）预约数据：预约时间、预约状态、预估费用；</w:t>
      </w:r>
    </w:p>
    <w:p w14:paraId="24DC23E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（5）评价数据：评分、评论内容、关联订单；</w:t>
      </w:r>
    </w:p>
    <w:p w14:paraId="2C5B3ADA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（6）报修数据：报修标题、描述、图片路径、状态流转记录；</w:t>
      </w:r>
    </w:p>
    <w:p w14:paraId="42ED8B6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（7）充值记录：历史充值金额、支付方式、时间；</w:t>
      </w:r>
    </w:p>
    <w:p w14:paraId="2E0A79F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（8）茶叶数据：茶叶名称、单价、库存、描述；</w:t>
      </w:r>
    </w:p>
    <w:p w14:paraId="62F6AAE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（9）会员记录：会员充值金额、月数、等级、有效期。</w:t>
      </w:r>
    </w:p>
    <w:p w14:paraId="2C06A75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数据库需要支持事务操作（特别是支付场景），支持唯一约束和索引优化，支持级联删除以维护数据完整性。</w:t>
      </w:r>
    </w:p>
    <w:p w14:paraId="164ED5D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63" w:name="_Toc23259659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3.4 设计约束</w:t>
      </w:r>
      <w:bookmarkEnd w:id="63"/>
    </w:p>
    <w:p w14:paraId="696EE1D6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4" w:name="_Toc232596594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3.4.1 其他标准的约束</w:t>
      </w:r>
      <w:bookmarkEnd w:id="64"/>
    </w:p>
    <w:p w14:paraId="5DDAC02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（1）API接口采用RESTful风格设计，统一使用JSON格式通信；</w:t>
      </w:r>
    </w:p>
    <w:p w14:paraId="2C0BA511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（2）前端编码遵循Vue 3 Composition API规范；</w:t>
      </w:r>
    </w:p>
    <w:p w14:paraId="55C8366C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（3）后端代码遵循PEP 8 Python编码规范；</w:t>
      </w:r>
    </w:p>
    <w:p w14:paraId="7CDC9E61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（4）数据库命名遵循下划线命名法（snake_case）。</w:t>
      </w:r>
    </w:p>
    <w:p w14:paraId="36B4E494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5" w:name="_Toc232596595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3.4.2 硬件约束</w:t>
      </w:r>
      <w:bookmarkEnd w:id="65"/>
    </w:p>
    <w:p w14:paraId="54B1C6A0" w14:textId="77777777" w:rsidR="00940E24" w:rsidRPr="00B9798E" w:rsidRDefault="00000000">
      <w:pPr>
        <w:ind w:firstLine="480"/>
        <w:rPr>
          <w:rFonts w:hint="eastAsia"/>
        </w:rPr>
      </w:pPr>
      <w:r w:rsidRPr="00B9798E">
        <w:t>（1）服务器最低配置：2核CPU、4GB RAM、20GB SSD存储；</w:t>
      </w:r>
    </w:p>
    <w:p w14:paraId="431DBF31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（2）用户端：支持Android 7.0+和iOS 13.0+系统的智能手机；</w:t>
      </w:r>
    </w:p>
    <w:p w14:paraId="673C972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（3）网络环境：要求4G/WiFi网络，下行带宽≥1Mbps。</w:t>
      </w:r>
    </w:p>
    <w:p w14:paraId="1A80E4DB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66" w:name="_Toc23259659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3.5 属性</w:t>
      </w:r>
      <w:bookmarkEnd w:id="66"/>
    </w:p>
    <w:p w14:paraId="5DD865EC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7" w:name="_Toc23259659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3.5.1 可用性</w:t>
      </w:r>
      <w:bookmarkEnd w:id="67"/>
    </w:p>
    <w:p w14:paraId="51CAE9B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系统应提供清晰的错误提示和操作引导，关键操作（支付、开门）需有二次确认。移动端界面采用大号触控区域，适配不同屏幕尺寸。管理后台提供响应式布局，支持PC和平板访问。</w:t>
      </w:r>
    </w:p>
    <w:p w14:paraId="70743F22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8" w:name="_Toc232596598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3.5.2 可靠性</w:t>
      </w:r>
      <w:bookmarkEnd w:id="68"/>
    </w:p>
    <w:p w14:paraId="36A6E3A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系统需保证支付操作的事务性（扣费与创建记录原子操作），防止重复扣费。停电或网络中断后恢复时，系统应能自动恢复未完成的事务状态。数据库定期备份，防止数据丢失。</w:t>
      </w:r>
    </w:p>
    <w:p w14:paraId="3B785183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69" w:name="_Toc232596599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3.5.3 效率</w:t>
      </w:r>
      <w:bookmarkEnd w:id="69"/>
    </w:p>
    <w:p w14:paraId="11DBF23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API接口采用合理的数据库索引优化，减少不必要的数据库查询。前端采用懒加载和图片压缩策略，减少页面加载时间。开门验证接口要求2秒内完成响应。</w:t>
      </w:r>
    </w:p>
    <w:p w14:paraId="3DE924B1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0" w:name="_Toc232596600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lastRenderedPageBreak/>
        <w:t>3.5.4 安全性</w:t>
      </w:r>
      <w:bookmarkEnd w:id="70"/>
    </w:p>
    <w:p w14:paraId="343170EB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（1）用户密码使用werkzeug单向哈希加密存储，不存储明文密码；</w:t>
      </w:r>
    </w:p>
    <w:p w14:paraId="67C5C04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（2）API接口使用JWT Bearer Token认证，Token有效期24小时；</w:t>
      </w:r>
    </w:p>
    <w:p w14:paraId="286F87D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（3）CORS中间件配置白名单，防止非授权跨域访问；</w:t>
      </w:r>
    </w:p>
    <w:p w14:paraId="59BB2795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（4）用户资金操作记录完整日志，支持异常追溯；</w:t>
      </w:r>
    </w:p>
    <w:p w14:paraId="7BEA6F3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（5）文件上传限制类型（jpg/png）和大小（2MB），防止恶意文件上传。</w:t>
      </w:r>
    </w:p>
    <w:p w14:paraId="6BB9AD5A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1" w:name="_Toc232596601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3.5.5 可维护性</w:t>
      </w:r>
      <w:bookmarkEnd w:id="71"/>
    </w:p>
    <w:p w14:paraId="4D3C593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t>后端采用Controller-Service-Model三层架构，代码分层清晰，职责明确。每个模块独立封装，修改单个模块不影响其他模块。前端API层统一封装，接口变更时仅需修改一处。</w:t>
      </w:r>
      <w:r w:rsidRPr="00B9798E">
        <w:rPr>
          <w:lang w:eastAsia="zh-CN"/>
        </w:rPr>
        <w:t>代码中添加必要的注释，便于后续维护。</w:t>
      </w:r>
    </w:p>
    <w:p w14:paraId="1F36A49D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2" w:name="_Toc232596602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3.5.6 可移植性</w:t>
      </w:r>
      <w:bookmarkEnd w:id="72"/>
    </w:p>
    <w:p w14:paraId="0E55DF8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SQLAlchemy ORM提供数据库抽象层，切换数据库仅需修改配置。uni-app前端支持多端编译，可部署到iOS/Android/H5/小程序。Flask应用可部署到Linux/Windows等多种服务器环境。</w:t>
      </w:r>
    </w:p>
    <w:p w14:paraId="0F6CCBE8" w14:textId="77777777" w:rsidR="00940E24" w:rsidRPr="00B9798E" w:rsidRDefault="00000000" w:rsidP="00FD2B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73" w:name="_Toc23259660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3.6 外部接口需求</w:t>
      </w:r>
      <w:bookmarkEnd w:id="73"/>
    </w:p>
    <w:p w14:paraId="5BD74DE9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4" w:name="_Toc232596604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3.6.1 用户接口</w:t>
      </w:r>
      <w:bookmarkEnd w:id="74"/>
    </w:p>
    <w:p w14:paraId="6DD4BA2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手机客户端提供简洁直观的移动端界面，底部TabBar包含4个标签（首页/茶室/订单/我的）。管理后台提供Web浏览器访问的管理界面，左侧导航栏分类展示各功能模块。整体设计风格以茶绿色为主色调，融入茶文化元素，营造宁静雅致的视觉体验。</w:t>
      </w:r>
    </w:p>
    <w:p w14:paraId="14F79569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5" w:name="_Toc232596605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3.6.2 硬件接口</w:t>
      </w:r>
      <w:bookmarkEnd w:id="75"/>
    </w:p>
    <w:p w14:paraId="792BAC3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系统通过软件层面模拟智能门禁控制。二维码验证和验证码验证接口预留了硬件API对接能力，后续可对接实际门禁控制器。用户手机摄像头和显示屏作为人机交互的硬件接口。</w:t>
      </w:r>
    </w:p>
    <w:p w14:paraId="1B79C5D8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6" w:name="_Toc232596606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3.6.3 软件接口</w:t>
      </w:r>
      <w:bookmarkEnd w:id="76"/>
    </w:p>
    <w:p w14:paraId="29A7B4A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（1）前端与后端通过HTTP/HTTPS协议通信，统一使用JSON数据格式；</w:t>
      </w:r>
    </w:p>
    <w:p w14:paraId="21C95111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（2）认证接口采用JWT令牌机制，请求头携带Authorization: Bearer &lt;token&gt;；</w:t>
      </w:r>
    </w:p>
    <w:p w14:paraId="4337C514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（3）文件上传接口使用multipart/form-data格式；</w:t>
      </w:r>
    </w:p>
    <w:p w14:paraId="4D906A2E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（4）管理后台Jinja2模板通过Flask路由直接渲染，与API接口共享同一后端服务。</w:t>
      </w:r>
    </w:p>
    <w:p w14:paraId="38463F5A" w14:textId="77777777" w:rsidR="00940E24" w:rsidRPr="00B9798E" w:rsidRDefault="00000000" w:rsidP="00FD2B1C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77" w:name="_Toc23259660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3.6.4 通信接口</w:t>
      </w:r>
      <w:bookmarkEnd w:id="77"/>
    </w:p>
    <w:p w14:paraId="79F934F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系统通过网络进行前后端通信。核心API端点URL前缀为/api/，管理后台页面URL前缀为/admin/。所有接口返回统一的JSON响应格式：</w:t>
      </w:r>
    </w:p>
    <w:p w14:paraId="6871B654" w14:textId="77777777" w:rsidR="00940E24" w:rsidRPr="00B9798E" w:rsidRDefault="00000000">
      <w:pPr>
        <w:shd w:val="clear" w:color="auto" w:fill="F2F2F2"/>
        <w:rPr>
          <w:rFonts w:hint="eastAsia"/>
        </w:rPr>
      </w:pPr>
      <w:r w:rsidRPr="00B9798E">
        <w:rPr>
          <w:rFonts w:ascii="Consolas" w:hAnsi="Consolas"/>
          <w:sz w:val="18"/>
        </w:rPr>
        <w:t>成功</w:t>
      </w:r>
      <w:r w:rsidRPr="00B9798E">
        <w:rPr>
          <w:rFonts w:ascii="Consolas" w:hAnsi="Consolas"/>
          <w:sz w:val="18"/>
        </w:rPr>
        <w:t>: {"code": 200, "message": "</w:t>
      </w:r>
      <w:r w:rsidRPr="00B9798E">
        <w:rPr>
          <w:rFonts w:ascii="Consolas" w:hAnsi="Consolas"/>
          <w:sz w:val="18"/>
        </w:rPr>
        <w:t>操作成功</w:t>
      </w:r>
      <w:r w:rsidRPr="00B9798E">
        <w:rPr>
          <w:rFonts w:ascii="Consolas" w:hAnsi="Consolas"/>
          <w:sz w:val="18"/>
        </w:rPr>
        <w:t>", "data": {...}}</w:t>
      </w:r>
      <w:r w:rsidRPr="00B9798E">
        <w:rPr>
          <w:rFonts w:ascii="Consolas" w:hAnsi="Consolas"/>
          <w:sz w:val="18"/>
        </w:rPr>
        <w:br/>
      </w:r>
      <w:r w:rsidRPr="00B9798E">
        <w:rPr>
          <w:rFonts w:ascii="Consolas" w:hAnsi="Consolas"/>
          <w:sz w:val="18"/>
        </w:rPr>
        <w:t>失败</w:t>
      </w:r>
      <w:r w:rsidRPr="00B9798E">
        <w:rPr>
          <w:rFonts w:ascii="Consolas" w:hAnsi="Consolas"/>
          <w:sz w:val="18"/>
        </w:rPr>
        <w:t>: {"code": 400, "message": "</w:t>
      </w:r>
      <w:r w:rsidRPr="00B9798E">
        <w:rPr>
          <w:rFonts w:ascii="Consolas" w:hAnsi="Consolas"/>
          <w:sz w:val="18"/>
        </w:rPr>
        <w:t>错误描述</w:t>
      </w:r>
      <w:r w:rsidRPr="00B9798E">
        <w:rPr>
          <w:rFonts w:ascii="Consolas" w:hAnsi="Consolas"/>
          <w:sz w:val="18"/>
        </w:rPr>
        <w:t>", "error": "</w:t>
      </w:r>
      <w:r w:rsidRPr="00B9798E">
        <w:rPr>
          <w:rFonts w:ascii="Consolas" w:hAnsi="Consolas"/>
          <w:sz w:val="18"/>
        </w:rPr>
        <w:t>（可选）详细信息</w:t>
      </w:r>
      <w:r w:rsidRPr="00B9798E">
        <w:rPr>
          <w:rFonts w:ascii="Consolas" w:hAnsi="Consolas"/>
          <w:sz w:val="18"/>
        </w:rPr>
        <w:t>"}</w:t>
      </w:r>
    </w:p>
    <w:p w14:paraId="6D6CA32F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78" w:name="_Toc232596608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4.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数据字典</w:t>
      </w:r>
      <w:bookmarkEnd w:id="78"/>
    </w:p>
    <w:p w14:paraId="7BBD26C6" w14:textId="77777777" w:rsidR="00940E24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数据字典详细定义了系统中所有数据元素的名称、类型、长度、取值范围和含义。本节以表格形式列出核心数据元素。</w:t>
      </w:r>
    </w:p>
    <w:p w14:paraId="45E31C38" w14:textId="77777777" w:rsidR="00324C76" w:rsidRPr="00B9798E" w:rsidRDefault="00324C76">
      <w:pPr>
        <w:ind w:firstLine="480"/>
        <w:rPr>
          <w:rFonts w:hint="eastAsia"/>
          <w:lang w:eastAsia="zh-CN"/>
        </w:rPr>
      </w:pPr>
    </w:p>
    <w:p w14:paraId="22857EEE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79" w:name="_Toc23259660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4.1 用户相关数据项</w:t>
      </w:r>
      <w:bookmarkEnd w:id="79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992"/>
        <w:gridCol w:w="1984"/>
        <w:gridCol w:w="2975"/>
      </w:tblGrid>
      <w:tr w:rsidR="00940E24" w:rsidRPr="00544577" w14:paraId="1DF082C4" w14:textId="77777777" w:rsidTr="00324C76">
        <w:trPr>
          <w:jc w:val="center"/>
        </w:trPr>
        <w:tc>
          <w:tcPr>
            <w:tcW w:w="1560" w:type="dxa"/>
          </w:tcPr>
          <w:p w14:paraId="766333D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数据项</w:t>
            </w:r>
          </w:p>
        </w:tc>
        <w:tc>
          <w:tcPr>
            <w:tcW w:w="1134" w:type="dxa"/>
          </w:tcPr>
          <w:p w14:paraId="56C7E47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992" w:type="dxa"/>
          </w:tcPr>
          <w:p w14:paraId="4D93A54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长度</w:t>
            </w:r>
          </w:p>
        </w:tc>
        <w:tc>
          <w:tcPr>
            <w:tcW w:w="1984" w:type="dxa"/>
          </w:tcPr>
          <w:p w14:paraId="34389A0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取值范围</w:t>
            </w:r>
          </w:p>
        </w:tc>
        <w:tc>
          <w:tcPr>
            <w:tcW w:w="2975" w:type="dxa"/>
          </w:tcPr>
          <w:p w14:paraId="7A7963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114EC541" w14:textId="77777777" w:rsidTr="00324C76">
        <w:trPr>
          <w:jc w:val="center"/>
        </w:trPr>
        <w:tc>
          <w:tcPr>
            <w:tcW w:w="1560" w:type="dxa"/>
          </w:tcPr>
          <w:p w14:paraId="2ED55A2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1134" w:type="dxa"/>
          </w:tcPr>
          <w:p w14:paraId="49F0E99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992" w:type="dxa"/>
          </w:tcPr>
          <w:p w14:paraId="3A3EABD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984" w:type="dxa"/>
          </w:tcPr>
          <w:p w14:paraId="11520F8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自增</w:t>
            </w:r>
          </w:p>
        </w:tc>
        <w:tc>
          <w:tcPr>
            <w:tcW w:w="2975" w:type="dxa"/>
          </w:tcPr>
          <w:p w14:paraId="1429592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用户唯一标识</w:t>
            </w:r>
          </w:p>
        </w:tc>
      </w:tr>
      <w:tr w:rsidR="00940E24" w:rsidRPr="00544577" w14:paraId="372306DA" w14:textId="77777777" w:rsidTr="00324C76">
        <w:trPr>
          <w:jc w:val="center"/>
        </w:trPr>
        <w:tc>
          <w:tcPr>
            <w:tcW w:w="1560" w:type="dxa"/>
          </w:tcPr>
          <w:p w14:paraId="15F2010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username</w:t>
            </w:r>
          </w:p>
        </w:tc>
        <w:tc>
          <w:tcPr>
            <w:tcW w:w="1134" w:type="dxa"/>
          </w:tcPr>
          <w:p w14:paraId="001EBFD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992" w:type="dxa"/>
          </w:tcPr>
          <w:p w14:paraId="36B2617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≤80</w:t>
            </w:r>
          </w:p>
        </w:tc>
        <w:tc>
          <w:tcPr>
            <w:tcW w:w="1984" w:type="dxa"/>
          </w:tcPr>
          <w:p w14:paraId="7451DB3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字母数字下划线</w:t>
            </w:r>
          </w:p>
        </w:tc>
        <w:tc>
          <w:tcPr>
            <w:tcW w:w="2975" w:type="dxa"/>
          </w:tcPr>
          <w:p w14:paraId="03538BB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用户名，登录凭证之一</w:t>
            </w:r>
          </w:p>
        </w:tc>
      </w:tr>
      <w:tr w:rsidR="00940E24" w:rsidRPr="00544577" w14:paraId="45142AFB" w14:textId="77777777" w:rsidTr="00324C76">
        <w:trPr>
          <w:jc w:val="center"/>
        </w:trPr>
        <w:tc>
          <w:tcPr>
            <w:tcW w:w="1560" w:type="dxa"/>
          </w:tcPr>
          <w:p w14:paraId="55CAB53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password_hash</w:t>
            </w:r>
          </w:p>
        </w:tc>
        <w:tc>
          <w:tcPr>
            <w:tcW w:w="1134" w:type="dxa"/>
          </w:tcPr>
          <w:p w14:paraId="5C96A53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992" w:type="dxa"/>
          </w:tcPr>
          <w:p w14:paraId="1A4C3B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255</w:t>
            </w:r>
          </w:p>
        </w:tc>
        <w:tc>
          <w:tcPr>
            <w:tcW w:w="1984" w:type="dxa"/>
          </w:tcPr>
          <w:p w14:paraId="7982D51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werkzeug哈希值</w:t>
            </w:r>
          </w:p>
        </w:tc>
        <w:tc>
          <w:tcPr>
            <w:tcW w:w="2975" w:type="dxa"/>
          </w:tcPr>
          <w:p w14:paraId="2B35AB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密码加密存储</w:t>
            </w:r>
          </w:p>
        </w:tc>
      </w:tr>
      <w:tr w:rsidR="00940E24" w:rsidRPr="00544577" w14:paraId="5AE3C1E4" w14:textId="77777777" w:rsidTr="00324C76">
        <w:trPr>
          <w:jc w:val="center"/>
        </w:trPr>
        <w:tc>
          <w:tcPr>
            <w:tcW w:w="1560" w:type="dxa"/>
          </w:tcPr>
          <w:p w14:paraId="31C1B4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phone</w:t>
            </w:r>
          </w:p>
        </w:tc>
        <w:tc>
          <w:tcPr>
            <w:tcW w:w="1134" w:type="dxa"/>
          </w:tcPr>
          <w:p w14:paraId="6F40143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</w:t>
            </w:r>
          </w:p>
        </w:tc>
        <w:tc>
          <w:tcPr>
            <w:tcW w:w="992" w:type="dxa"/>
          </w:tcPr>
          <w:p w14:paraId="0854ACD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984" w:type="dxa"/>
          </w:tcPr>
          <w:p w14:paraId="3376AD2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11位手机号</w:t>
            </w:r>
          </w:p>
        </w:tc>
        <w:tc>
          <w:tcPr>
            <w:tcW w:w="2975" w:type="dxa"/>
          </w:tcPr>
          <w:p w14:paraId="6ADDD29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手机号，登录凭证之一</w:t>
            </w:r>
          </w:p>
        </w:tc>
      </w:tr>
      <w:tr w:rsidR="00940E24" w:rsidRPr="00544577" w14:paraId="0928F4EF" w14:textId="77777777" w:rsidTr="00324C76">
        <w:trPr>
          <w:jc w:val="center"/>
        </w:trPr>
        <w:tc>
          <w:tcPr>
            <w:tcW w:w="1560" w:type="dxa"/>
          </w:tcPr>
          <w:p w14:paraId="6E92311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balance</w:t>
            </w:r>
          </w:p>
        </w:tc>
        <w:tc>
          <w:tcPr>
            <w:tcW w:w="1134" w:type="dxa"/>
          </w:tcPr>
          <w:p w14:paraId="7972942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992" w:type="dxa"/>
          </w:tcPr>
          <w:p w14:paraId="3BAA709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984" w:type="dxa"/>
          </w:tcPr>
          <w:p w14:paraId="14AF05C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≥0</w:t>
            </w:r>
          </w:p>
        </w:tc>
        <w:tc>
          <w:tcPr>
            <w:tcW w:w="2975" w:type="dxa"/>
          </w:tcPr>
          <w:p w14:paraId="197DC63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账户余额（元）</w:t>
            </w:r>
          </w:p>
        </w:tc>
      </w:tr>
      <w:tr w:rsidR="00940E24" w:rsidRPr="00544577" w14:paraId="4CFD83A7" w14:textId="77777777" w:rsidTr="00324C76">
        <w:trPr>
          <w:jc w:val="center"/>
        </w:trPr>
        <w:tc>
          <w:tcPr>
            <w:tcW w:w="1560" w:type="dxa"/>
          </w:tcPr>
          <w:p w14:paraId="034931F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member_level</w:t>
            </w:r>
          </w:p>
        </w:tc>
        <w:tc>
          <w:tcPr>
            <w:tcW w:w="1134" w:type="dxa"/>
          </w:tcPr>
          <w:p w14:paraId="2A0EB2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992" w:type="dxa"/>
          </w:tcPr>
          <w:p w14:paraId="10F4663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1984" w:type="dxa"/>
          </w:tcPr>
          <w:p w14:paraId="0B02AE4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1-5</w:t>
            </w:r>
          </w:p>
        </w:tc>
        <w:tc>
          <w:tcPr>
            <w:tcW w:w="2975" w:type="dxa"/>
          </w:tcPr>
          <w:p w14:paraId="00E42F7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会员等级</w:t>
            </w:r>
          </w:p>
        </w:tc>
      </w:tr>
    </w:tbl>
    <w:p w14:paraId="34B089F1" w14:textId="77777777" w:rsidR="00940E24" w:rsidRPr="00B9798E" w:rsidRDefault="00940E24">
      <w:pPr>
        <w:rPr>
          <w:rFonts w:hint="eastAsia"/>
        </w:rPr>
      </w:pPr>
    </w:p>
    <w:p w14:paraId="73A8B38C" w14:textId="77777777" w:rsidR="00940E24" w:rsidRPr="00B9798E" w:rsidRDefault="00000000">
      <w:pPr>
        <w:rPr>
          <w:rFonts w:hint="eastAsia"/>
          <w:lang w:eastAsia="zh-CN"/>
        </w:rPr>
      </w:pPr>
      <w:r w:rsidRPr="00B9798E">
        <w:rPr>
          <w:b/>
          <w:lang w:eastAsia="zh-CN"/>
        </w:rPr>
        <w:t>附录A：需求建模与分析报告</w:t>
      </w:r>
    </w:p>
    <w:p w14:paraId="29FCE943" w14:textId="77777777" w:rsidR="00940E24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的参与角色包括普通用户和管理员两类。普通用户可进行注册登录、浏览茶室、预约茶室、管理订单、扫码开门、计时计费、账户充值、评价茶室、提交报修等操作。管理员可进行茶室管理、订单管理、用户管理、报修处理、评价管理、数据统计等操作。</w:t>
      </w:r>
    </w:p>
    <w:p w14:paraId="076C89D7" w14:textId="77777777" w:rsidR="002E3D2A" w:rsidRDefault="002E3D2A" w:rsidP="002E3D2A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5EC10E" wp14:editId="58ADF9BD">
            <wp:extent cx="3916392" cy="8051894"/>
            <wp:effectExtent l="0" t="0" r="8255" b="6350"/>
            <wp:docPr id="148516180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18" cy="813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ABC9" w14:textId="77C87EFB" w:rsidR="002E3D2A" w:rsidRPr="002E3D2A" w:rsidRDefault="002E3D2A" w:rsidP="002E3D2A">
      <w:pPr>
        <w:pStyle w:val="a7"/>
        <w:jc w:val="center"/>
        <w:rPr>
          <w:rFonts w:hint="eastAsia"/>
          <w:color w:val="000000" w:themeColor="text1"/>
        </w:rPr>
      </w:pPr>
      <w:r w:rsidRPr="002E3D2A">
        <w:rPr>
          <w:rFonts w:hint="eastAsia"/>
          <w:color w:val="000000" w:themeColor="text1"/>
        </w:rPr>
        <w:t xml:space="preserve">图 </w:t>
      </w:r>
      <w:r w:rsidRPr="002E3D2A">
        <w:rPr>
          <w:rFonts w:hint="eastAsia"/>
          <w:color w:val="000000" w:themeColor="text1"/>
        </w:rPr>
        <w:fldChar w:fldCharType="begin"/>
      </w:r>
      <w:r w:rsidRPr="002E3D2A">
        <w:rPr>
          <w:rFonts w:hint="eastAsia"/>
          <w:color w:val="000000" w:themeColor="text1"/>
        </w:rPr>
        <w:instrText xml:space="preserve"> SEQ 图 \* ARABIC </w:instrText>
      </w:r>
      <w:r w:rsidRPr="002E3D2A">
        <w:rPr>
          <w:rFonts w:hint="eastAsia"/>
          <w:color w:val="000000" w:themeColor="text1"/>
        </w:rPr>
        <w:fldChar w:fldCharType="separate"/>
      </w:r>
      <w:r w:rsidR="00444019">
        <w:rPr>
          <w:rFonts w:hint="eastAsia"/>
          <w:noProof/>
          <w:color w:val="000000" w:themeColor="text1"/>
        </w:rPr>
        <w:t>1</w:t>
      </w:r>
      <w:r w:rsidRPr="002E3D2A">
        <w:rPr>
          <w:rFonts w:hint="eastAsia"/>
          <w:color w:val="000000" w:themeColor="text1"/>
        </w:rPr>
        <w:fldChar w:fldCharType="end"/>
      </w:r>
      <w:r w:rsidRPr="002E3D2A">
        <w:rPr>
          <w:rFonts w:hint="eastAsia"/>
          <w:color w:val="000000" w:themeColor="text1"/>
          <w:lang w:eastAsia="zh-CN"/>
        </w:rPr>
        <w:t>用户用例图</w:t>
      </w:r>
    </w:p>
    <w:p w14:paraId="6CD199CC" w14:textId="7983E03C" w:rsidR="002E3D2A" w:rsidRDefault="002E3D2A" w:rsidP="002E3D2A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8906008" wp14:editId="1DE31A8D">
            <wp:extent cx="3274695" cy="4838065"/>
            <wp:effectExtent l="0" t="0" r="1905" b="635"/>
            <wp:docPr id="74899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381B" w14:textId="53152D93" w:rsidR="001228C6" w:rsidRPr="002E3D2A" w:rsidRDefault="002E3D2A" w:rsidP="002E3D2A">
      <w:pPr>
        <w:pStyle w:val="a7"/>
        <w:jc w:val="center"/>
        <w:rPr>
          <w:rFonts w:hint="eastAsia"/>
          <w:b w:val="0"/>
          <w:color w:val="000000" w:themeColor="text1"/>
          <w:lang w:eastAsia="zh-CN"/>
        </w:rPr>
      </w:pPr>
      <w:r w:rsidRPr="002E3D2A">
        <w:rPr>
          <w:rFonts w:hint="eastAsia"/>
          <w:color w:val="000000" w:themeColor="text1"/>
          <w:lang w:eastAsia="zh-CN"/>
        </w:rPr>
        <w:t xml:space="preserve">图 </w:t>
      </w:r>
      <w:r w:rsidRPr="002E3D2A">
        <w:rPr>
          <w:rFonts w:hint="eastAsia"/>
          <w:color w:val="000000" w:themeColor="text1"/>
        </w:rPr>
        <w:fldChar w:fldCharType="begin"/>
      </w:r>
      <w:r w:rsidRPr="002E3D2A">
        <w:rPr>
          <w:rFonts w:hint="eastAsia"/>
          <w:color w:val="000000" w:themeColor="text1"/>
          <w:lang w:eastAsia="zh-CN"/>
        </w:rPr>
        <w:instrText xml:space="preserve"> SEQ 图 \* ARABIC </w:instrText>
      </w:r>
      <w:r w:rsidRPr="002E3D2A">
        <w:rPr>
          <w:rFonts w:hint="eastAsia"/>
          <w:color w:val="000000" w:themeColor="text1"/>
        </w:rPr>
        <w:fldChar w:fldCharType="separate"/>
      </w:r>
      <w:r w:rsidR="00444019">
        <w:rPr>
          <w:rFonts w:hint="eastAsia"/>
          <w:noProof/>
          <w:color w:val="000000" w:themeColor="text1"/>
          <w:lang w:eastAsia="zh-CN"/>
        </w:rPr>
        <w:t>2</w:t>
      </w:r>
      <w:r w:rsidRPr="002E3D2A">
        <w:rPr>
          <w:rFonts w:hint="eastAsia"/>
          <w:color w:val="000000" w:themeColor="text1"/>
        </w:rPr>
        <w:fldChar w:fldCharType="end"/>
      </w:r>
      <w:r w:rsidRPr="002E3D2A">
        <w:rPr>
          <w:rFonts w:hint="eastAsia"/>
          <w:color w:val="000000" w:themeColor="text1"/>
          <w:lang w:eastAsia="zh-CN"/>
        </w:rPr>
        <w:t xml:space="preserve"> 管理员用例图</w:t>
      </w:r>
    </w:p>
    <w:p w14:paraId="5CE611A0" w14:textId="537CBAC0" w:rsidR="00940E24" w:rsidRPr="00B9798E" w:rsidRDefault="00000000">
      <w:pPr>
        <w:rPr>
          <w:rFonts w:hint="eastAsia"/>
          <w:lang w:eastAsia="zh-CN"/>
        </w:rPr>
      </w:pPr>
      <w:r w:rsidRPr="00B9798E">
        <w:rPr>
          <w:b/>
          <w:lang w:eastAsia="zh-CN"/>
        </w:rPr>
        <w:t>附录B：需求确认</w:t>
      </w:r>
    </w:p>
    <w:p w14:paraId="013F12C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以上需求已与项目指导教师进行沟通确认。功能需求覆盖了无人茶室管理系统的核心业务流程，非功能需求考虑了系统的性能、安全性、可用性和可维护性。需求优先级划分合理，高优先级需求确保了基本业务流程的完整实现，中低优先级需求提供了良好的用户体验扩展。</w:t>
      </w:r>
    </w:p>
    <w:p w14:paraId="6BC0F69F" w14:textId="77777777" w:rsidR="00940E24" w:rsidRPr="00B9798E" w:rsidRDefault="00000000">
      <w:pPr>
        <w:rPr>
          <w:rFonts w:hint="eastAsia"/>
          <w:lang w:eastAsia="zh-CN"/>
        </w:rPr>
      </w:pPr>
      <w:r w:rsidRPr="00B9798E">
        <w:rPr>
          <w:lang w:eastAsia="zh-CN"/>
        </w:rPr>
        <w:br w:type="page"/>
      </w:r>
    </w:p>
    <w:p w14:paraId="64C21BC9" w14:textId="77777777" w:rsidR="00940E24" w:rsidRPr="00B9798E" w:rsidRDefault="00000000" w:rsidP="003C6C80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80" w:name="_Toc232596610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lastRenderedPageBreak/>
        <w:t>三、概要设计说明书</w:t>
      </w:r>
      <w:bookmarkEnd w:id="80"/>
    </w:p>
    <w:p w14:paraId="05B0D44D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81" w:name="_Toc232596611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1.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引言</w:t>
      </w:r>
      <w:bookmarkEnd w:id="81"/>
    </w:p>
    <w:p w14:paraId="6BCD3F20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2" w:name="_Toc23259661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1.1 编写目的</w:t>
      </w:r>
      <w:bookmarkEnd w:id="82"/>
    </w:p>
    <w:p w14:paraId="3BFB8E75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本概要设计说明书旨在描述无人茶室管理系统的总体架构设计、模块划分、数据库设计和接口设计，为后续的详细设计、编码实现和测试提供技术框架和设计约束。</w:t>
      </w:r>
    </w:p>
    <w:p w14:paraId="3C9504A2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3" w:name="_Toc23259661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1.2 定义</w:t>
      </w:r>
      <w:bookmarkEnd w:id="83"/>
    </w:p>
    <w:p w14:paraId="3BDF846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参见技术可行性报告1.3节。</w:t>
      </w:r>
    </w:p>
    <w:p w14:paraId="08E8580A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4" w:name="_Toc23259661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1.3 参考资料</w:t>
      </w:r>
      <w:bookmarkEnd w:id="84"/>
    </w:p>
    <w:p w14:paraId="5486369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参见技术可行性报告1.4节。</w:t>
      </w:r>
    </w:p>
    <w:p w14:paraId="3BE86F0F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85" w:name="_Toc232596615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2.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范围</w:t>
      </w:r>
      <w:bookmarkEnd w:id="85"/>
    </w:p>
    <w:p w14:paraId="5EF95B21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6" w:name="_Toc23259661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2.1 系统主要目标</w:t>
      </w:r>
      <w:bookmarkEnd w:id="86"/>
    </w:p>
    <w:p w14:paraId="1F29E22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参见技术可行性报告2.2节中的8大项目目标。</w:t>
      </w:r>
    </w:p>
    <w:p w14:paraId="24D67C04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7" w:name="_Toc23259661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2.2 主要软件需求</w:t>
      </w:r>
      <w:bookmarkEnd w:id="87"/>
    </w:p>
    <w:p w14:paraId="53606A9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参见需求规格说明书3.1节中的功能需求。系统主要包括8个功能模块：用户管理、茶室管理、预约管理、订单管理、开门控制、计时计费、评价管理、报修管理。</w:t>
      </w:r>
    </w:p>
    <w:p w14:paraId="34E6D59D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88" w:name="_Toc232596618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2.3 设计约束、限制</w:t>
      </w:r>
      <w:bookmarkEnd w:id="88"/>
    </w:p>
    <w:p w14:paraId="169DB3F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参见需求规格说明书3.4节。</w:t>
      </w:r>
    </w:p>
    <w:p w14:paraId="3B0CD81A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89" w:name="_Toc232596619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3.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软件系统结构设计</w:t>
      </w:r>
      <w:bookmarkEnd w:id="89"/>
    </w:p>
    <w:p w14:paraId="76CB3615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0" w:name="_Toc23259662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3.1 软件体系结构</w:t>
      </w:r>
      <w:bookmarkEnd w:id="90"/>
    </w:p>
    <w:p w14:paraId="6CE6BF42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本系统采用前后端分离的B/S架构，整体分为四层：</w:t>
      </w:r>
    </w:p>
    <w:p w14:paraId="6B443C16" w14:textId="28756032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（1）前端展示层：</w:t>
      </w:r>
      <w:r w:rsidR="00B73077">
        <w:rPr>
          <w:rFonts w:hint="eastAsia"/>
          <w:lang w:eastAsia="zh-CN"/>
        </w:rPr>
        <w:t>web端</w:t>
      </w:r>
      <w:r w:rsidRPr="00B9798E">
        <w:rPr>
          <w:lang w:eastAsia="zh-CN"/>
        </w:rPr>
        <w:t>（24个页面）和Jinja2+Bootstrap 5管理后台（13+页面），负责用户交互和页面展示；</w:t>
      </w:r>
    </w:p>
    <w:p w14:paraId="33C2149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（2）API网关层：Flask应用作为统一后端服务，处理路由分发（10个蓝图）、JWT认证、CORS跨域控制、参数校验和全局异常处理；</w:t>
      </w:r>
    </w:p>
    <w:p w14:paraId="379D0E1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（3）业务逻辑层：8个Service静态方法类封装核心业务逻辑，通过8个Controller蓝图对外暴露RESTful API（约50+端点）；</w:t>
      </w:r>
    </w:p>
    <w:p w14:paraId="1F337B4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（4）数据持久层：SQLAlchemy ORM操作SQLite数据库，8张核心数据表存储业务数据。</w:t>
      </w:r>
    </w:p>
    <w:p w14:paraId="0DEA1C03" w14:textId="2EAB0DAC" w:rsidR="00940E24" w:rsidRPr="00B9798E" w:rsidRDefault="00000000" w:rsidP="003C6C80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91" w:name="_Toc232596621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lastRenderedPageBreak/>
        <w:t>3.1.1 软件程序结构图</w:t>
      </w:r>
      <w:bookmarkEnd w:id="91"/>
    </w:p>
    <w:p w14:paraId="0BEC40A0" w14:textId="1D90BC23" w:rsidR="00940E24" w:rsidRPr="00DE32DA" w:rsidRDefault="00000000" w:rsidP="00754FBA">
      <w:pPr>
        <w:ind w:firstLine="480"/>
        <w:rPr>
          <w:rFonts w:hint="eastAsia"/>
          <w:lang w:eastAsia="zh-CN"/>
        </w:rPr>
      </w:pPr>
      <w:r w:rsidRPr="00DE32DA">
        <w:rPr>
          <w:lang w:eastAsia="zh-CN"/>
        </w:rPr>
        <w:t>系统技术架构说明：</w:t>
      </w:r>
    </w:p>
    <w:p w14:paraId="0177EB5B" w14:textId="77777777" w:rsidR="00940E24" w:rsidRPr="00DE32DA" w:rsidRDefault="00000000">
      <w:pPr>
        <w:ind w:firstLine="480"/>
        <w:rPr>
          <w:rFonts w:hint="eastAsia"/>
        </w:rPr>
      </w:pPr>
      <w:r w:rsidRPr="00DE32DA">
        <w:t>前端：HTML5 + Bootstrap 5 + Jinja2模板（管理后台端）</w:t>
      </w:r>
    </w:p>
    <w:p w14:paraId="708CC27F" w14:textId="77777777" w:rsidR="00940E24" w:rsidRPr="00DE32DA" w:rsidRDefault="00000000">
      <w:pPr>
        <w:ind w:firstLine="480"/>
        <w:rPr>
          <w:rFonts w:hint="eastAsia"/>
        </w:rPr>
      </w:pPr>
      <w:r w:rsidRPr="00DE32DA">
        <w:t>后端：Python Flask 3.0</w:t>
      </w:r>
    </w:p>
    <w:p w14:paraId="630E6411" w14:textId="77777777" w:rsidR="00940E24" w:rsidRPr="00DE32DA" w:rsidRDefault="00000000">
      <w:pPr>
        <w:ind w:firstLine="480"/>
        <w:rPr>
          <w:rFonts w:hint="eastAsia"/>
        </w:rPr>
      </w:pPr>
      <w:r w:rsidRPr="00DE32DA">
        <w:t>数据库：SQLite + SQLAlchemy ORM</w:t>
      </w:r>
    </w:p>
    <w:p w14:paraId="3A21D524" w14:textId="77777777" w:rsidR="00940E24" w:rsidRPr="00DE32DA" w:rsidRDefault="00000000">
      <w:pPr>
        <w:ind w:firstLine="480"/>
        <w:rPr>
          <w:rFonts w:hint="eastAsia"/>
        </w:rPr>
      </w:pPr>
      <w:r w:rsidRPr="00DE32DA">
        <w:t>认证：Flask-JWT-Extended</w:t>
      </w:r>
    </w:p>
    <w:p w14:paraId="3EFA8E4F" w14:textId="77777777" w:rsidR="00940E24" w:rsidRPr="00DE32DA" w:rsidRDefault="00000000">
      <w:pPr>
        <w:ind w:firstLine="480"/>
        <w:rPr>
          <w:rFonts w:hint="eastAsia"/>
        </w:rPr>
      </w:pPr>
      <w:r w:rsidRPr="00DE32DA">
        <w:t>跨域：Flask-CORS</w:t>
      </w:r>
    </w:p>
    <w:p w14:paraId="6AC9BCE2" w14:textId="586026EE" w:rsidR="00444019" w:rsidRDefault="00000000" w:rsidP="00444019">
      <w:pPr>
        <w:ind w:firstLine="480"/>
        <w:rPr>
          <w:rFonts w:hint="eastAsia"/>
          <w:lang w:eastAsia="zh-CN"/>
        </w:rPr>
      </w:pPr>
      <w:r w:rsidRPr="00DE32DA">
        <w:t>密码加密：werkzeug.security</w:t>
      </w:r>
    </w:p>
    <w:p w14:paraId="64103409" w14:textId="77777777" w:rsidR="00444019" w:rsidRDefault="00DE32DA" w:rsidP="00444019">
      <w:pPr>
        <w:keepNext/>
        <w:jc w:val="center"/>
        <w:rPr>
          <w:rFonts w:hint="eastAsia"/>
        </w:rPr>
      </w:pPr>
      <w:r w:rsidRPr="00DE32DA">
        <w:rPr>
          <w:noProof/>
        </w:rPr>
        <w:drawing>
          <wp:inline distT="0" distB="0" distL="0" distR="0" wp14:anchorId="63B1250D" wp14:editId="62C77E72">
            <wp:extent cx="5490210" cy="4188460"/>
            <wp:effectExtent l="0" t="0" r="0" b="2540"/>
            <wp:docPr id="1077025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C68A" w14:textId="0C0B4416" w:rsidR="00DE32DA" w:rsidRPr="00444019" w:rsidRDefault="00444019" w:rsidP="00444019">
      <w:pPr>
        <w:pStyle w:val="a7"/>
        <w:jc w:val="center"/>
        <w:rPr>
          <w:rFonts w:hint="eastAsia"/>
          <w:color w:val="000000" w:themeColor="text1"/>
          <w:lang w:eastAsia="zh-CN"/>
        </w:rPr>
      </w:pPr>
      <w:r w:rsidRPr="00444019">
        <w:rPr>
          <w:rFonts w:hint="eastAsia"/>
          <w:color w:val="000000" w:themeColor="text1"/>
          <w:lang w:eastAsia="zh-CN"/>
        </w:rPr>
        <w:t xml:space="preserve">图 </w:t>
      </w:r>
      <w:r w:rsidRPr="00444019">
        <w:rPr>
          <w:rFonts w:hint="eastAsia"/>
          <w:color w:val="000000" w:themeColor="text1"/>
        </w:rPr>
        <w:fldChar w:fldCharType="begin"/>
      </w:r>
      <w:r w:rsidRPr="00444019">
        <w:rPr>
          <w:rFonts w:hint="eastAsia"/>
          <w:color w:val="000000" w:themeColor="text1"/>
          <w:lang w:eastAsia="zh-CN"/>
        </w:rPr>
        <w:instrText xml:space="preserve"> SEQ 图 \* ARABIC </w:instrText>
      </w:r>
      <w:r w:rsidRPr="00444019">
        <w:rPr>
          <w:rFonts w:hint="eastAsia"/>
          <w:color w:val="000000" w:themeColor="text1"/>
        </w:rPr>
        <w:fldChar w:fldCharType="separate"/>
      </w:r>
      <w:r w:rsidRPr="00444019">
        <w:rPr>
          <w:rFonts w:hint="eastAsia"/>
          <w:noProof/>
          <w:color w:val="000000" w:themeColor="text1"/>
          <w:lang w:eastAsia="zh-CN"/>
        </w:rPr>
        <w:t>3</w:t>
      </w:r>
      <w:r w:rsidRPr="00444019">
        <w:rPr>
          <w:rFonts w:hint="eastAsia"/>
          <w:color w:val="000000" w:themeColor="text1"/>
        </w:rPr>
        <w:fldChar w:fldCharType="end"/>
      </w:r>
      <w:r w:rsidRPr="00444019">
        <w:rPr>
          <w:rFonts w:hint="eastAsia"/>
          <w:color w:val="000000" w:themeColor="text1"/>
          <w:lang w:eastAsia="zh-CN"/>
        </w:rPr>
        <w:t xml:space="preserve"> 四层架构图</w:t>
      </w:r>
    </w:p>
    <w:p w14:paraId="7D5E6714" w14:textId="77777777" w:rsidR="00940E24" w:rsidRPr="00B9798E" w:rsidRDefault="00000000" w:rsidP="003C6C80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92" w:name="_Toc232596622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3.1.2 模块命名规则</w:t>
      </w:r>
      <w:bookmarkEnd w:id="92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94"/>
        <w:gridCol w:w="3684"/>
      </w:tblGrid>
      <w:tr w:rsidR="00940E24" w:rsidRPr="00544577" w14:paraId="3F8C9BCA" w14:textId="77777777" w:rsidTr="00324C76">
        <w:trPr>
          <w:jc w:val="center"/>
        </w:trPr>
        <w:tc>
          <w:tcPr>
            <w:tcW w:w="2268" w:type="dxa"/>
          </w:tcPr>
          <w:p w14:paraId="29A5538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694" w:type="dxa"/>
          </w:tcPr>
          <w:p w14:paraId="4682B6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命名规则</w:t>
            </w:r>
          </w:p>
        </w:tc>
        <w:tc>
          <w:tcPr>
            <w:tcW w:w="3684" w:type="dxa"/>
          </w:tcPr>
          <w:p w14:paraId="1FB00A6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示例</w:t>
            </w:r>
          </w:p>
        </w:tc>
      </w:tr>
      <w:tr w:rsidR="00940E24" w:rsidRPr="00544577" w14:paraId="06B4FEF0" w14:textId="77777777" w:rsidTr="00324C76">
        <w:trPr>
          <w:jc w:val="center"/>
        </w:trPr>
        <w:tc>
          <w:tcPr>
            <w:tcW w:w="2268" w:type="dxa"/>
          </w:tcPr>
          <w:p w14:paraId="104163F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Controller文件</w:t>
            </w:r>
          </w:p>
        </w:tc>
        <w:tc>
          <w:tcPr>
            <w:tcW w:w="2694" w:type="dxa"/>
          </w:tcPr>
          <w:p w14:paraId="37A484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{module}_controller.py</w:t>
            </w:r>
          </w:p>
        </w:tc>
        <w:tc>
          <w:tcPr>
            <w:tcW w:w="3684" w:type="dxa"/>
          </w:tcPr>
          <w:p w14:paraId="3D6C819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user_controller.py</w:t>
            </w:r>
          </w:p>
        </w:tc>
      </w:tr>
      <w:tr w:rsidR="00940E24" w:rsidRPr="00544577" w14:paraId="726E449D" w14:textId="77777777" w:rsidTr="00324C76">
        <w:trPr>
          <w:jc w:val="center"/>
        </w:trPr>
        <w:tc>
          <w:tcPr>
            <w:tcW w:w="2268" w:type="dxa"/>
          </w:tcPr>
          <w:p w14:paraId="68A4F8A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Service文件</w:t>
            </w:r>
          </w:p>
        </w:tc>
        <w:tc>
          <w:tcPr>
            <w:tcW w:w="2694" w:type="dxa"/>
          </w:tcPr>
          <w:p w14:paraId="1BE50D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{module}_service.py</w:t>
            </w:r>
          </w:p>
        </w:tc>
        <w:tc>
          <w:tcPr>
            <w:tcW w:w="3684" w:type="dxa"/>
          </w:tcPr>
          <w:p w14:paraId="3D4746A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order_service.py</w:t>
            </w:r>
          </w:p>
        </w:tc>
      </w:tr>
      <w:tr w:rsidR="00940E24" w:rsidRPr="00544577" w14:paraId="20D67BE8" w14:textId="77777777" w:rsidTr="00324C76">
        <w:trPr>
          <w:jc w:val="center"/>
        </w:trPr>
        <w:tc>
          <w:tcPr>
            <w:tcW w:w="2268" w:type="dxa"/>
          </w:tcPr>
          <w:p w14:paraId="0B4B33F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Controller蓝图</w:t>
            </w:r>
          </w:p>
        </w:tc>
        <w:tc>
          <w:tcPr>
            <w:tcW w:w="2694" w:type="dxa"/>
          </w:tcPr>
          <w:p w14:paraId="5F15918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{module}_bp</w:t>
            </w:r>
          </w:p>
        </w:tc>
        <w:tc>
          <w:tcPr>
            <w:tcW w:w="3684" w:type="dxa"/>
          </w:tcPr>
          <w:p w14:paraId="597CB91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room_bp</w:t>
            </w:r>
          </w:p>
        </w:tc>
      </w:tr>
      <w:tr w:rsidR="00940E24" w:rsidRPr="00544577" w14:paraId="671CD753" w14:textId="77777777" w:rsidTr="00324C76">
        <w:trPr>
          <w:jc w:val="center"/>
        </w:trPr>
        <w:tc>
          <w:tcPr>
            <w:tcW w:w="2268" w:type="dxa"/>
          </w:tcPr>
          <w:p w14:paraId="5F5C3C1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URL前缀</w:t>
            </w:r>
          </w:p>
        </w:tc>
        <w:tc>
          <w:tcPr>
            <w:tcW w:w="2694" w:type="dxa"/>
          </w:tcPr>
          <w:p w14:paraId="707AED4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/api/{module}</w:t>
            </w:r>
          </w:p>
        </w:tc>
        <w:tc>
          <w:tcPr>
            <w:tcW w:w="3684" w:type="dxa"/>
          </w:tcPr>
          <w:p w14:paraId="36EE180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/api/rooms</w:t>
            </w:r>
          </w:p>
        </w:tc>
      </w:tr>
      <w:tr w:rsidR="00940E24" w:rsidRPr="00544577" w14:paraId="2D2A6B25" w14:textId="77777777" w:rsidTr="00324C76">
        <w:trPr>
          <w:jc w:val="center"/>
        </w:trPr>
        <w:tc>
          <w:tcPr>
            <w:tcW w:w="2268" w:type="dxa"/>
          </w:tcPr>
          <w:p w14:paraId="587D84F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Model类</w:t>
            </w:r>
          </w:p>
        </w:tc>
        <w:tc>
          <w:tcPr>
            <w:tcW w:w="2694" w:type="dxa"/>
          </w:tcPr>
          <w:p w14:paraId="62639EB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大驼峰命名</w:t>
            </w:r>
          </w:p>
        </w:tc>
        <w:tc>
          <w:tcPr>
            <w:tcW w:w="3684" w:type="dxa"/>
          </w:tcPr>
          <w:p w14:paraId="22CCFD9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User, Order, Room</w:t>
            </w:r>
          </w:p>
        </w:tc>
      </w:tr>
      <w:tr w:rsidR="00940E24" w:rsidRPr="00544577" w14:paraId="2E894669" w14:textId="77777777" w:rsidTr="00324C76">
        <w:trPr>
          <w:jc w:val="center"/>
        </w:trPr>
        <w:tc>
          <w:tcPr>
            <w:tcW w:w="2268" w:type="dxa"/>
          </w:tcPr>
          <w:p w14:paraId="4F5D2EA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数据库表名</w:t>
            </w:r>
          </w:p>
        </w:tc>
        <w:tc>
          <w:tcPr>
            <w:tcW w:w="2694" w:type="dxa"/>
          </w:tcPr>
          <w:p w14:paraId="44D2953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小写复数</w:t>
            </w:r>
          </w:p>
        </w:tc>
        <w:tc>
          <w:tcPr>
            <w:tcW w:w="3684" w:type="dxa"/>
          </w:tcPr>
          <w:p w14:paraId="5DB2C70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users, orders, rooms</w:t>
            </w:r>
          </w:p>
        </w:tc>
      </w:tr>
    </w:tbl>
    <w:p w14:paraId="635EE3D6" w14:textId="77777777" w:rsidR="00940E24" w:rsidRPr="00B9798E" w:rsidRDefault="00940E24">
      <w:pPr>
        <w:rPr>
          <w:rFonts w:hint="eastAsia"/>
        </w:rPr>
      </w:pPr>
    </w:p>
    <w:p w14:paraId="4A5783B3" w14:textId="77777777" w:rsidR="00940E24" w:rsidRPr="00B9798E" w:rsidRDefault="00000000" w:rsidP="003C6C80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93" w:name="_Toc232596623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lastRenderedPageBreak/>
        <w:t>3.1.3 模块描述</w:t>
      </w:r>
      <w:bookmarkEnd w:id="93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992"/>
        <w:gridCol w:w="3024"/>
        <w:gridCol w:w="2016"/>
        <w:gridCol w:w="1729"/>
      </w:tblGrid>
      <w:tr w:rsidR="00940E24" w:rsidRPr="00544577" w14:paraId="63B45CF0" w14:textId="77777777" w:rsidTr="00324C76">
        <w:trPr>
          <w:jc w:val="center"/>
        </w:trPr>
        <w:tc>
          <w:tcPr>
            <w:tcW w:w="1101" w:type="dxa"/>
          </w:tcPr>
          <w:p w14:paraId="1A6446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模块编号</w:t>
            </w:r>
          </w:p>
        </w:tc>
        <w:tc>
          <w:tcPr>
            <w:tcW w:w="992" w:type="dxa"/>
          </w:tcPr>
          <w:p w14:paraId="13F6C88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3024" w:type="dxa"/>
          </w:tcPr>
          <w:p w14:paraId="7D780A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功能简述</w:t>
            </w:r>
          </w:p>
        </w:tc>
        <w:tc>
          <w:tcPr>
            <w:tcW w:w="2016" w:type="dxa"/>
          </w:tcPr>
          <w:p w14:paraId="0129967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</w:t>
            </w:r>
          </w:p>
        </w:tc>
        <w:tc>
          <w:tcPr>
            <w:tcW w:w="1729" w:type="dxa"/>
          </w:tcPr>
          <w:p w14:paraId="337D29A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Service</w:t>
            </w:r>
          </w:p>
        </w:tc>
      </w:tr>
      <w:tr w:rsidR="00940E24" w:rsidRPr="00544577" w14:paraId="44D773EC" w14:textId="77777777" w:rsidTr="00324C76">
        <w:trPr>
          <w:jc w:val="center"/>
        </w:trPr>
        <w:tc>
          <w:tcPr>
            <w:tcW w:w="1101" w:type="dxa"/>
          </w:tcPr>
          <w:p w14:paraId="195E4409" w14:textId="4F3981BE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01</w:t>
            </w:r>
          </w:p>
        </w:tc>
        <w:tc>
          <w:tcPr>
            <w:tcW w:w="992" w:type="dxa"/>
          </w:tcPr>
          <w:p w14:paraId="5064CB2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3024" w:type="dxa"/>
          </w:tcPr>
          <w:p w14:paraId="45D2BF1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注册登录、资料管理、余额充值</w:t>
            </w:r>
          </w:p>
        </w:tc>
        <w:tc>
          <w:tcPr>
            <w:tcW w:w="2016" w:type="dxa"/>
          </w:tcPr>
          <w:p w14:paraId="40F964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user_controller</w:t>
            </w:r>
          </w:p>
        </w:tc>
        <w:tc>
          <w:tcPr>
            <w:tcW w:w="1729" w:type="dxa"/>
          </w:tcPr>
          <w:p w14:paraId="3A96C38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user_service</w:t>
            </w:r>
          </w:p>
        </w:tc>
      </w:tr>
      <w:tr w:rsidR="00940E24" w:rsidRPr="00544577" w14:paraId="3C34FA08" w14:textId="77777777" w:rsidTr="00324C76">
        <w:trPr>
          <w:jc w:val="center"/>
        </w:trPr>
        <w:tc>
          <w:tcPr>
            <w:tcW w:w="1101" w:type="dxa"/>
          </w:tcPr>
          <w:p w14:paraId="1886FDD4" w14:textId="0F1A435F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02</w:t>
            </w:r>
          </w:p>
        </w:tc>
        <w:tc>
          <w:tcPr>
            <w:tcW w:w="992" w:type="dxa"/>
          </w:tcPr>
          <w:p w14:paraId="0DC4605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3024" w:type="dxa"/>
          </w:tcPr>
          <w:p w14:paraId="41B1D26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茶室CRUD、状态管理、搜索筛选</w:t>
            </w:r>
          </w:p>
        </w:tc>
        <w:tc>
          <w:tcPr>
            <w:tcW w:w="2016" w:type="dxa"/>
          </w:tcPr>
          <w:p w14:paraId="5DE0EA7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room_controller</w:t>
            </w:r>
          </w:p>
        </w:tc>
        <w:tc>
          <w:tcPr>
            <w:tcW w:w="1729" w:type="dxa"/>
          </w:tcPr>
          <w:p w14:paraId="188EE00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room_service</w:t>
            </w:r>
          </w:p>
        </w:tc>
      </w:tr>
      <w:tr w:rsidR="00940E24" w:rsidRPr="00544577" w14:paraId="01CE1452" w14:textId="77777777" w:rsidTr="00324C76">
        <w:trPr>
          <w:jc w:val="center"/>
        </w:trPr>
        <w:tc>
          <w:tcPr>
            <w:tcW w:w="1101" w:type="dxa"/>
          </w:tcPr>
          <w:p w14:paraId="5768D30E" w14:textId="7D975632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03</w:t>
            </w:r>
          </w:p>
        </w:tc>
        <w:tc>
          <w:tcPr>
            <w:tcW w:w="992" w:type="dxa"/>
          </w:tcPr>
          <w:p w14:paraId="6B75AB3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</w:t>
            </w:r>
          </w:p>
        </w:tc>
        <w:tc>
          <w:tcPr>
            <w:tcW w:w="3024" w:type="dxa"/>
          </w:tcPr>
          <w:p w14:paraId="1C36ECE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预约创建取消、时间验证、费用计算</w:t>
            </w:r>
          </w:p>
        </w:tc>
        <w:tc>
          <w:tcPr>
            <w:tcW w:w="2016" w:type="dxa"/>
          </w:tcPr>
          <w:p w14:paraId="022AEDC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booking_controller</w:t>
            </w:r>
          </w:p>
        </w:tc>
        <w:tc>
          <w:tcPr>
            <w:tcW w:w="1729" w:type="dxa"/>
          </w:tcPr>
          <w:p w14:paraId="43F0A3F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booking_service</w:t>
            </w:r>
          </w:p>
        </w:tc>
      </w:tr>
      <w:tr w:rsidR="00940E24" w:rsidRPr="00544577" w14:paraId="1F8C04CA" w14:textId="77777777" w:rsidTr="00324C76">
        <w:trPr>
          <w:jc w:val="center"/>
        </w:trPr>
        <w:tc>
          <w:tcPr>
            <w:tcW w:w="1101" w:type="dxa"/>
          </w:tcPr>
          <w:p w14:paraId="59EE4802" w14:textId="31D2AF54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04</w:t>
            </w:r>
          </w:p>
        </w:tc>
        <w:tc>
          <w:tcPr>
            <w:tcW w:w="992" w:type="dxa"/>
          </w:tcPr>
          <w:p w14:paraId="254D53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3024" w:type="dxa"/>
          </w:tcPr>
          <w:p w14:paraId="2292506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订单CRUD、支付结算、状态流转</w:t>
            </w:r>
          </w:p>
        </w:tc>
        <w:tc>
          <w:tcPr>
            <w:tcW w:w="2016" w:type="dxa"/>
          </w:tcPr>
          <w:p w14:paraId="62244C7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order_controller</w:t>
            </w:r>
          </w:p>
        </w:tc>
        <w:tc>
          <w:tcPr>
            <w:tcW w:w="1729" w:type="dxa"/>
          </w:tcPr>
          <w:p w14:paraId="2596A6D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order_service</w:t>
            </w:r>
          </w:p>
        </w:tc>
      </w:tr>
      <w:tr w:rsidR="00940E24" w:rsidRPr="00544577" w14:paraId="69715AAF" w14:textId="77777777" w:rsidTr="00324C76">
        <w:trPr>
          <w:jc w:val="center"/>
        </w:trPr>
        <w:tc>
          <w:tcPr>
            <w:tcW w:w="1101" w:type="dxa"/>
          </w:tcPr>
          <w:p w14:paraId="59A07C11" w14:textId="7A9D0A65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05</w:t>
            </w:r>
          </w:p>
        </w:tc>
        <w:tc>
          <w:tcPr>
            <w:tcW w:w="992" w:type="dxa"/>
          </w:tcPr>
          <w:p w14:paraId="7CC48B5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开门控制</w:t>
            </w:r>
          </w:p>
        </w:tc>
        <w:tc>
          <w:tcPr>
            <w:tcW w:w="3024" w:type="dxa"/>
          </w:tcPr>
          <w:p w14:paraId="1B22696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二维码验证、验证码开门、出入记录</w:t>
            </w:r>
          </w:p>
        </w:tc>
        <w:tc>
          <w:tcPr>
            <w:tcW w:w="2016" w:type="dxa"/>
          </w:tcPr>
          <w:p w14:paraId="1232D51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access_controller</w:t>
            </w:r>
          </w:p>
        </w:tc>
        <w:tc>
          <w:tcPr>
            <w:tcW w:w="1729" w:type="dxa"/>
          </w:tcPr>
          <w:p w14:paraId="43247A3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access_service</w:t>
            </w:r>
          </w:p>
        </w:tc>
      </w:tr>
      <w:tr w:rsidR="00940E24" w:rsidRPr="00544577" w14:paraId="519E3E7F" w14:textId="77777777" w:rsidTr="00324C76">
        <w:trPr>
          <w:jc w:val="center"/>
        </w:trPr>
        <w:tc>
          <w:tcPr>
            <w:tcW w:w="1101" w:type="dxa"/>
          </w:tcPr>
          <w:p w14:paraId="3CB0C916" w14:textId="75A4BF92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06</w:t>
            </w:r>
          </w:p>
        </w:tc>
        <w:tc>
          <w:tcPr>
            <w:tcW w:w="992" w:type="dxa"/>
          </w:tcPr>
          <w:p w14:paraId="651F1ED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</w:t>
            </w:r>
          </w:p>
        </w:tc>
        <w:tc>
          <w:tcPr>
            <w:tcW w:w="3024" w:type="dxa"/>
          </w:tcPr>
          <w:p w14:paraId="75EF13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实时计时、套餐计费、茶叶加价</w:t>
            </w:r>
          </w:p>
        </w:tc>
        <w:tc>
          <w:tcPr>
            <w:tcW w:w="2016" w:type="dxa"/>
          </w:tcPr>
          <w:p w14:paraId="6FD5409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（集成在order模块）</w:t>
            </w:r>
          </w:p>
        </w:tc>
        <w:tc>
          <w:tcPr>
            <w:tcW w:w="1729" w:type="dxa"/>
          </w:tcPr>
          <w:p w14:paraId="631C596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（集成在order模块）</w:t>
            </w:r>
          </w:p>
        </w:tc>
      </w:tr>
      <w:tr w:rsidR="00940E24" w:rsidRPr="00544577" w14:paraId="639BB72A" w14:textId="77777777" w:rsidTr="00324C76">
        <w:trPr>
          <w:jc w:val="center"/>
        </w:trPr>
        <w:tc>
          <w:tcPr>
            <w:tcW w:w="1101" w:type="dxa"/>
          </w:tcPr>
          <w:p w14:paraId="3ED080ED" w14:textId="4C56400C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07</w:t>
            </w:r>
          </w:p>
        </w:tc>
        <w:tc>
          <w:tcPr>
            <w:tcW w:w="992" w:type="dxa"/>
          </w:tcPr>
          <w:p w14:paraId="5FEEE86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评价管理</w:t>
            </w:r>
          </w:p>
        </w:tc>
        <w:tc>
          <w:tcPr>
            <w:tcW w:w="3024" w:type="dxa"/>
          </w:tcPr>
          <w:p w14:paraId="6B577F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评价CRUD、评分统计、列表查询</w:t>
            </w:r>
          </w:p>
        </w:tc>
        <w:tc>
          <w:tcPr>
            <w:tcW w:w="2016" w:type="dxa"/>
          </w:tcPr>
          <w:p w14:paraId="16CCE70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review_controller</w:t>
            </w:r>
          </w:p>
        </w:tc>
        <w:tc>
          <w:tcPr>
            <w:tcW w:w="1729" w:type="dxa"/>
          </w:tcPr>
          <w:p w14:paraId="4DC6ED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review_service</w:t>
            </w:r>
          </w:p>
        </w:tc>
      </w:tr>
      <w:tr w:rsidR="00940E24" w:rsidRPr="00544577" w14:paraId="7231E5F2" w14:textId="77777777" w:rsidTr="00324C76">
        <w:trPr>
          <w:jc w:val="center"/>
        </w:trPr>
        <w:tc>
          <w:tcPr>
            <w:tcW w:w="1101" w:type="dxa"/>
          </w:tcPr>
          <w:p w14:paraId="67CEACFB" w14:textId="23E3D784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</w:t>
            </w:r>
            <w:r w:rsidR="00ED4E2D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08</w:t>
            </w:r>
          </w:p>
        </w:tc>
        <w:tc>
          <w:tcPr>
            <w:tcW w:w="992" w:type="dxa"/>
          </w:tcPr>
          <w:p w14:paraId="7ECF1A8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报修管理</w:t>
            </w:r>
          </w:p>
        </w:tc>
        <w:tc>
          <w:tcPr>
            <w:tcW w:w="3024" w:type="dxa"/>
          </w:tcPr>
          <w:p w14:paraId="6A38DAB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工单提交、图片上传、状态流转</w:t>
            </w:r>
          </w:p>
        </w:tc>
        <w:tc>
          <w:tcPr>
            <w:tcW w:w="2016" w:type="dxa"/>
          </w:tcPr>
          <w:p w14:paraId="222AC70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repair_controller</w:t>
            </w:r>
          </w:p>
        </w:tc>
        <w:tc>
          <w:tcPr>
            <w:tcW w:w="1729" w:type="dxa"/>
          </w:tcPr>
          <w:p w14:paraId="5E22A57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repair_service</w:t>
            </w:r>
          </w:p>
        </w:tc>
      </w:tr>
    </w:tbl>
    <w:p w14:paraId="7F4F6574" w14:textId="77777777" w:rsidR="00940E24" w:rsidRPr="00B9798E" w:rsidRDefault="00940E24">
      <w:pPr>
        <w:rPr>
          <w:rFonts w:hint="eastAsia"/>
        </w:rPr>
      </w:pPr>
    </w:p>
    <w:p w14:paraId="23F40CC0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4" w:name="_Toc23259662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3.2 功能需求追溯</w:t>
      </w:r>
      <w:bookmarkEnd w:id="94"/>
    </w:p>
    <w:p w14:paraId="6499F41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下表展示各功能模块与需求规格说明书中功能需求的对应关系，确保所有需求项在设计层面均有对应的模块承接。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40E24" w:rsidRPr="00544577" w14:paraId="2615DD57" w14:textId="77777777" w:rsidTr="00324C76">
        <w:trPr>
          <w:jc w:val="center"/>
        </w:trPr>
        <w:tc>
          <w:tcPr>
            <w:tcW w:w="2161" w:type="dxa"/>
          </w:tcPr>
          <w:p w14:paraId="01362E7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需求编号</w:t>
            </w:r>
          </w:p>
        </w:tc>
        <w:tc>
          <w:tcPr>
            <w:tcW w:w="2161" w:type="dxa"/>
          </w:tcPr>
          <w:p w14:paraId="16A1345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61" w:type="dxa"/>
          </w:tcPr>
          <w:p w14:paraId="4162C94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对应模块</w:t>
            </w:r>
          </w:p>
        </w:tc>
        <w:tc>
          <w:tcPr>
            <w:tcW w:w="2161" w:type="dxa"/>
          </w:tcPr>
          <w:p w14:paraId="05D0609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实现状态</w:t>
            </w:r>
          </w:p>
        </w:tc>
      </w:tr>
      <w:tr w:rsidR="00940E24" w:rsidRPr="00544577" w14:paraId="3D596552" w14:textId="77777777" w:rsidTr="00324C76">
        <w:trPr>
          <w:jc w:val="center"/>
        </w:trPr>
        <w:tc>
          <w:tcPr>
            <w:tcW w:w="2161" w:type="dxa"/>
          </w:tcPr>
          <w:p w14:paraId="2FD928B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F-U-01~07</w:t>
            </w:r>
          </w:p>
        </w:tc>
        <w:tc>
          <w:tcPr>
            <w:tcW w:w="2161" w:type="dxa"/>
          </w:tcPr>
          <w:p w14:paraId="38FB298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用户管理功能</w:t>
            </w:r>
          </w:p>
        </w:tc>
        <w:tc>
          <w:tcPr>
            <w:tcW w:w="2161" w:type="dxa"/>
          </w:tcPr>
          <w:p w14:paraId="1675ED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M01 用户管理模块</w:t>
            </w:r>
          </w:p>
        </w:tc>
        <w:tc>
          <w:tcPr>
            <w:tcW w:w="2161" w:type="dxa"/>
          </w:tcPr>
          <w:p w14:paraId="45327FB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1D04C892" w14:textId="77777777" w:rsidTr="00324C76">
        <w:trPr>
          <w:jc w:val="center"/>
        </w:trPr>
        <w:tc>
          <w:tcPr>
            <w:tcW w:w="2161" w:type="dxa"/>
          </w:tcPr>
          <w:p w14:paraId="2990C13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F-R-01~05</w:t>
            </w:r>
          </w:p>
        </w:tc>
        <w:tc>
          <w:tcPr>
            <w:tcW w:w="2161" w:type="dxa"/>
          </w:tcPr>
          <w:p w14:paraId="315177A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茶室管理功能</w:t>
            </w:r>
          </w:p>
        </w:tc>
        <w:tc>
          <w:tcPr>
            <w:tcW w:w="2161" w:type="dxa"/>
          </w:tcPr>
          <w:p w14:paraId="1D683A9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M02 茶室管理模块</w:t>
            </w:r>
          </w:p>
        </w:tc>
        <w:tc>
          <w:tcPr>
            <w:tcW w:w="2161" w:type="dxa"/>
          </w:tcPr>
          <w:p w14:paraId="429D063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2560E029" w14:textId="77777777" w:rsidTr="00324C76">
        <w:trPr>
          <w:jc w:val="center"/>
        </w:trPr>
        <w:tc>
          <w:tcPr>
            <w:tcW w:w="2161" w:type="dxa"/>
          </w:tcPr>
          <w:p w14:paraId="5B8F594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F-B-01~04</w:t>
            </w:r>
          </w:p>
        </w:tc>
        <w:tc>
          <w:tcPr>
            <w:tcW w:w="2161" w:type="dxa"/>
          </w:tcPr>
          <w:p w14:paraId="256133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预约管理功能</w:t>
            </w:r>
          </w:p>
        </w:tc>
        <w:tc>
          <w:tcPr>
            <w:tcW w:w="2161" w:type="dxa"/>
          </w:tcPr>
          <w:p w14:paraId="1D135A8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M03 预约管理模块</w:t>
            </w:r>
          </w:p>
        </w:tc>
        <w:tc>
          <w:tcPr>
            <w:tcW w:w="2161" w:type="dxa"/>
          </w:tcPr>
          <w:p w14:paraId="0A84D80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195BF7B0" w14:textId="77777777" w:rsidTr="00324C76">
        <w:trPr>
          <w:jc w:val="center"/>
        </w:trPr>
        <w:tc>
          <w:tcPr>
            <w:tcW w:w="2161" w:type="dxa"/>
          </w:tcPr>
          <w:p w14:paraId="1084474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F-O-01~06</w:t>
            </w:r>
          </w:p>
        </w:tc>
        <w:tc>
          <w:tcPr>
            <w:tcW w:w="2161" w:type="dxa"/>
          </w:tcPr>
          <w:p w14:paraId="3DAF6C7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订单管理功能</w:t>
            </w:r>
          </w:p>
        </w:tc>
        <w:tc>
          <w:tcPr>
            <w:tcW w:w="2161" w:type="dxa"/>
          </w:tcPr>
          <w:p w14:paraId="0DE042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M04 订单管理模块</w:t>
            </w:r>
          </w:p>
        </w:tc>
        <w:tc>
          <w:tcPr>
            <w:tcW w:w="2161" w:type="dxa"/>
          </w:tcPr>
          <w:p w14:paraId="6F6BE5C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6425B830" w14:textId="77777777" w:rsidTr="00324C76">
        <w:trPr>
          <w:jc w:val="center"/>
        </w:trPr>
        <w:tc>
          <w:tcPr>
            <w:tcW w:w="2161" w:type="dxa"/>
          </w:tcPr>
          <w:p w14:paraId="7839EB7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F-A-01~04</w:t>
            </w:r>
          </w:p>
        </w:tc>
        <w:tc>
          <w:tcPr>
            <w:tcW w:w="2161" w:type="dxa"/>
          </w:tcPr>
          <w:p w14:paraId="610BD80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开门控制功能</w:t>
            </w:r>
          </w:p>
        </w:tc>
        <w:tc>
          <w:tcPr>
            <w:tcW w:w="2161" w:type="dxa"/>
          </w:tcPr>
          <w:p w14:paraId="1E6A5D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M05 开门控制模块</w:t>
            </w:r>
          </w:p>
        </w:tc>
        <w:tc>
          <w:tcPr>
            <w:tcW w:w="2161" w:type="dxa"/>
          </w:tcPr>
          <w:p w14:paraId="719E621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已实现（软件模拟）</w:t>
            </w:r>
          </w:p>
        </w:tc>
      </w:tr>
      <w:tr w:rsidR="00940E24" w:rsidRPr="00544577" w14:paraId="72D72841" w14:textId="77777777" w:rsidTr="00324C76">
        <w:trPr>
          <w:jc w:val="center"/>
        </w:trPr>
        <w:tc>
          <w:tcPr>
            <w:tcW w:w="2161" w:type="dxa"/>
          </w:tcPr>
          <w:p w14:paraId="1617ED5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F-T-01~05</w:t>
            </w:r>
          </w:p>
        </w:tc>
        <w:tc>
          <w:tcPr>
            <w:tcW w:w="2161" w:type="dxa"/>
          </w:tcPr>
          <w:p w14:paraId="2EF81B2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计时计费功能</w:t>
            </w:r>
          </w:p>
        </w:tc>
        <w:tc>
          <w:tcPr>
            <w:tcW w:w="2161" w:type="dxa"/>
          </w:tcPr>
          <w:p w14:paraId="7F35D7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M06 订单/计费模块</w:t>
            </w:r>
          </w:p>
        </w:tc>
        <w:tc>
          <w:tcPr>
            <w:tcW w:w="2161" w:type="dxa"/>
          </w:tcPr>
          <w:p w14:paraId="4FAB1F2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0B79A445" w14:textId="77777777" w:rsidTr="00324C76">
        <w:trPr>
          <w:jc w:val="center"/>
        </w:trPr>
        <w:tc>
          <w:tcPr>
            <w:tcW w:w="2161" w:type="dxa"/>
          </w:tcPr>
          <w:p w14:paraId="433046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F-V-01~04</w:t>
            </w:r>
          </w:p>
        </w:tc>
        <w:tc>
          <w:tcPr>
            <w:tcW w:w="2161" w:type="dxa"/>
          </w:tcPr>
          <w:p w14:paraId="2E1E52C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评价管理功能</w:t>
            </w:r>
          </w:p>
        </w:tc>
        <w:tc>
          <w:tcPr>
            <w:tcW w:w="2161" w:type="dxa"/>
          </w:tcPr>
          <w:p w14:paraId="5C5B9F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M07 评价管理模块</w:t>
            </w:r>
          </w:p>
        </w:tc>
        <w:tc>
          <w:tcPr>
            <w:tcW w:w="2161" w:type="dxa"/>
          </w:tcPr>
          <w:p w14:paraId="41F2678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  <w:tr w:rsidR="00940E24" w:rsidRPr="00544577" w14:paraId="567A4A74" w14:textId="77777777" w:rsidTr="00324C76">
        <w:trPr>
          <w:jc w:val="center"/>
        </w:trPr>
        <w:tc>
          <w:tcPr>
            <w:tcW w:w="2161" w:type="dxa"/>
          </w:tcPr>
          <w:p w14:paraId="549FAD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F-P-01~05</w:t>
            </w:r>
          </w:p>
        </w:tc>
        <w:tc>
          <w:tcPr>
            <w:tcW w:w="2161" w:type="dxa"/>
          </w:tcPr>
          <w:p w14:paraId="0CDC71C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报修管理功能</w:t>
            </w:r>
          </w:p>
        </w:tc>
        <w:tc>
          <w:tcPr>
            <w:tcW w:w="2161" w:type="dxa"/>
          </w:tcPr>
          <w:p w14:paraId="000608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M08 报修管理模块</w:t>
            </w:r>
          </w:p>
        </w:tc>
        <w:tc>
          <w:tcPr>
            <w:tcW w:w="2161" w:type="dxa"/>
          </w:tcPr>
          <w:p w14:paraId="0288D5A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</w:t>
            </w:r>
          </w:p>
        </w:tc>
      </w:tr>
    </w:tbl>
    <w:p w14:paraId="2C872E42" w14:textId="77777777" w:rsidR="00940E24" w:rsidRPr="00B9798E" w:rsidRDefault="00940E24">
      <w:pPr>
        <w:rPr>
          <w:rFonts w:hint="eastAsia"/>
        </w:rPr>
      </w:pPr>
    </w:p>
    <w:p w14:paraId="590673BD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5" w:name="_Toc23259662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3.3 复用策略</w:t>
      </w:r>
      <w:bookmarkEnd w:id="95"/>
    </w:p>
    <w:p w14:paraId="67930ABA" w14:textId="77777777" w:rsidR="00940E24" w:rsidRPr="00B9798E" w:rsidRDefault="00000000">
      <w:pPr>
        <w:ind w:firstLine="480"/>
        <w:rPr>
          <w:rFonts w:hint="eastAsia"/>
        </w:rPr>
      </w:pPr>
      <w:r w:rsidRPr="00B9798E">
        <w:t>（1）helpers.py工具模块提供通用的编号生成、时间验证、JWT令牌生成等函数，被多个Service复用；</w:t>
      </w:r>
    </w:p>
    <w:p w14:paraId="0F0F5F16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（2）Flask-JWT-Extended和Flask-CORS作为成熟的第三方库直接复用；</w:t>
      </w:r>
    </w:p>
    <w:p w14:paraId="5BBF767A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（3）uView-plus组件库提供丰富的移动端UI组件；</w:t>
      </w:r>
    </w:p>
    <w:p w14:paraId="5B311BF5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（4）Bootstrap 5框架提供管理后台的响应式布局和UI组件。</w:t>
      </w:r>
    </w:p>
    <w:p w14:paraId="060A6697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96" w:name="_Toc232596626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4.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数据设计</w:t>
      </w:r>
      <w:bookmarkEnd w:id="96"/>
    </w:p>
    <w:p w14:paraId="580E6780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7" w:name="_Toc23259662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4.1 数据字典复审</w:t>
      </w:r>
      <w:bookmarkEnd w:id="97"/>
    </w:p>
    <w:p w14:paraId="3BA57FA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参见需求规格说明书第4节的数据字典。在概要设计阶段，数据字典中的各数据项已映射到以下数据库模型的字段中。</w:t>
      </w:r>
    </w:p>
    <w:p w14:paraId="571E0D11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8" w:name="_Toc232596628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lastRenderedPageBreak/>
        <w:t>4.2 数据项</w:t>
      </w:r>
      <w:bookmarkEnd w:id="98"/>
    </w:p>
    <w:p w14:paraId="36E82D4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t>系统的核心数据实体包括：用户(User)、茶室(Room)、订单(Order)、预约(Booking)、评价(Review)、报修(Repair)、充值记录(RechargeRecord)、会员记录(MemberRecord)、茶叶(Tea)。</w:t>
      </w:r>
      <w:r w:rsidRPr="00B9798E">
        <w:rPr>
          <w:lang w:eastAsia="zh-CN"/>
        </w:rPr>
        <w:t>各实体间的关系在4.3节中详述。</w:t>
      </w:r>
    </w:p>
    <w:p w14:paraId="041CD58F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99" w:name="_Toc23259662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4.3 数据库结构设计</w:t>
      </w:r>
      <w:bookmarkEnd w:id="99"/>
    </w:p>
    <w:p w14:paraId="6139723D" w14:textId="77777777" w:rsidR="00940E24" w:rsidRPr="00B9798E" w:rsidRDefault="00000000" w:rsidP="003C6C80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00" w:name="_Toc232596630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4.3.1 ER关系模型</w:t>
      </w:r>
      <w:bookmarkEnd w:id="100"/>
    </w:p>
    <w:p w14:paraId="73E07D3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系统核心实体关系如下（各模型表结构在详细设计说明书第5节中独立表格展示）：</w:t>
      </w:r>
    </w:p>
    <w:p w14:paraId="06301514" w14:textId="77777777" w:rsidR="00940E24" w:rsidRPr="00B9798E" w:rsidRDefault="00000000">
      <w:pPr>
        <w:ind w:firstLine="480"/>
        <w:rPr>
          <w:rFonts w:hint="eastAsia"/>
        </w:rPr>
      </w:pPr>
      <w:r w:rsidRPr="00B9798E">
        <w:t>（1）User → Order（1:N）：一个用户可以有多个订单；</w:t>
      </w:r>
    </w:p>
    <w:p w14:paraId="7DA54401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（2）User → Booking（1:N）：一个用户可以有多个预约；</w:t>
      </w:r>
    </w:p>
    <w:p w14:paraId="482ECCDB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（3）Room → Order（1:N）：一个茶室可以被多次预订；</w:t>
      </w:r>
    </w:p>
    <w:p w14:paraId="4675B604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（4）Room → Booking（1:N）：一个茶室可以被多次预约；</w:t>
      </w:r>
    </w:p>
    <w:p w14:paraId="2CD483BB" w14:textId="77777777" w:rsidR="00940E24" w:rsidRPr="00B9798E" w:rsidRDefault="00000000">
      <w:pPr>
        <w:ind w:firstLine="480"/>
        <w:rPr>
          <w:rFonts w:hint="eastAsia"/>
        </w:rPr>
      </w:pPr>
      <w:r w:rsidRPr="00B9798E">
        <w:t>（5）Order → Review（1:1）：每个已完成订单最多一条评价；</w:t>
      </w:r>
    </w:p>
    <w:p w14:paraId="6FCE7353" w14:textId="77777777" w:rsidR="00940E24" w:rsidRPr="00B9798E" w:rsidRDefault="00000000">
      <w:pPr>
        <w:ind w:firstLine="480"/>
        <w:rPr>
          <w:rFonts w:hint="eastAsia"/>
        </w:rPr>
      </w:pPr>
      <w:r w:rsidRPr="00B9798E">
        <w:t>（6）User → Review（1:N）：一个用户可以有多条评价；</w:t>
      </w:r>
    </w:p>
    <w:p w14:paraId="5E2B218D" w14:textId="77777777" w:rsidR="00940E24" w:rsidRPr="00B9798E" w:rsidRDefault="00000000">
      <w:pPr>
        <w:ind w:firstLine="480"/>
        <w:rPr>
          <w:rFonts w:hint="eastAsia"/>
        </w:rPr>
      </w:pPr>
      <w:r w:rsidRPr="00B9798E">
        <w:t>（7）Room → Review（1:N）：一个茶室可以有多条评价；</w:t>
      </w:r>
    </w:p>
    <w:p w14:paraId="37B2F55D" w14:textId="77777777" w:rsidR="00940E24" w:rsidRPr="00B9798E" w:rsidRDefault="00000000">
      <w:pPr>
        <w:ind w:firstLine="480"/>
        <w:rPr>
          <w:rFonts w:hint="eastAsia"/>
        </w:rPr>
      </w:pPr>
      <w:r w:rsidRPr="00B9798E">
        <w:t>（8）User → Repair（1:N）：一个用户可以提交多个报修工单；</w:t>
      </w:r>
    </w:p>
    <w:p w14:paraId="677BD423" w14:textId="77777777" w:rsidR="00940E24" w:rsidRPr="00B9798E" w:rsidRDefault="00000000">
      <w:pPr>
        <w:ind w:firstLine="480"/>
        <w:rPr>
          <w:rFonts w:hint="eastAsia"/>
        </w:rPr>
      </w:pPr>
      <w:r w:rsidRPr="00B9798E">
        <w:t>（9）Room → Repair（1:N）：一个茶室可以有多个报修记录；</w:t>
      </w:r>
    </w:p>
    <w:p w14:paraId="14863D60" w14:textId="77777777" w:rsidR="00940E24" w:rsidRPr="00B9798E" w:rsidRDefault="00000000">
      <w:pPr>
        <w:ind w:firstLine="480"/>
        <w:rPr>
          <w:rFonts w:hint="eastAsia"/>
        </w:rPr>
      </w:pPr>
      <w:r w:rsidRPr="00B9798E">
        <w:t>（10）User → RechargeRecord（1:N）：一个用户可以有多条充值记录；</w:t>
      </w:r>
    </w:p>
    <w:p w14:paraId="7CED4C9C" w14:textId="77777777" w:rsidR="00940E24" w:rsidRDefault="00000000">
      <w:pPr>
        <w:ind w:firstLine="480"/>
        <w:rPr>
          <w:rFonts w:hint="eastAsia"/>
          <w:lang w:eastAsia="zh-CN"/>
        </w:rPr>
      </w:pPr>
      <w:r w:rsidRPr="00B9798E">
        <w:t>（11）User → MemberRecord（1:N）：一个用户可以有多条会员记录；</w:t>
      </w:r>
    </w:p>
    <w:p w14:paraId="7FF9832B" w14:textId="0A94CDF6" w:rsidR="009C3F4C" w:rsidRPr="00B9798E" w:rsidRDefault="009C3F4C" w:rsidP="009C3F4C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303D438" wp14:editId="4FB64618">
            <wp:extent cx="5490210" cy="4384675"/>
            <wp:effectExtent l="0" t="0" r="0" b="0"/>
            <wp:docPr id="10406914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F342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1" w:name="_Toc23259663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4.4 数据结构与程序的关系</w:t>
      </w:r>
      <w:bookmarkEnd w:id="101"/>
    </w:p>
    <w:p w14:paraId="57421C1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t>数据库模型（models.py）通过SQLAlchemy ORM与业务逻辑层（Service）交互。Service层通过db.session进行数据库操作，Model类提供to_dict()和from_dict()方法实现Python对象与JSON数据的转换。</w:t>
      </w:r>
      <w:r w:rsidRPr="00B9798E">
        <w:rPr>
          <w:lang w:eastAsia="zh-CN"/>
        </w:rPr>
        <w:t>数据流方向：前端请求 → Controller验证参数 → Service执行业务逻辑 → Model数据库操作 → 返回JSON响应。</w:t>
      </w:r>
    </w:p>
    <w:p w14:paraId="1E3D8F61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2" w:name="_Toc23259663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4.5 文件设计</w:t>
      </w:r>
      <w:bookmarkEnd w:id="102"/>
    </w:p>
    <w:p w14:paraId="3AB245F8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系统涉及的文件存储需求包括：</w:t>
      </w:r>
    </w:p>
    <w:p w14:paraId="64330ABE" w14:textId="77777777" w:rsidR="00940E24" w:rsidRPr="00B9798E" w:rsidRDefault="00000000">
      <w:pPr>
        <w:ind w:firstLine="480"/>
        <w:rPr>
          <w:rFonts w:hint="eastAsia"/>
        </w:rPr>
      </w:pPr>
      <w:r w:rsidRPr="00B9798E">
        <w:t>（1）报修图片上传：存储在uploads/repair/YYYY/MM/DD/目录下，文件名使用时间戳+UUID确保唯一性。支持jpg/png格式，单文件大小限制2MB，每个报修工单最多3张图片；</w:t>
      </w:r>
    </w:p>
    <w:p w14:paraId="152FF816" w14:textId="77777777" w:rsidR="00940E24" w:rsidRPr="00B9798E" w:rsidRDefault="00000000">
      <w:pPr>
        <w:ind w:firstLine="480"/>
        <w:rPr>
          <w:rFonts w:hint="eastAsia"/>
        </w:rPr>
      </w:pPr>
      <w:r w:rsidRPr="00B9798E">
        <w:t>（2）茶室封面图片：存储在static/images/rooms/目录，支持jpg/png格式；</w:t>
      </w:r>
    </w:p>
    <w:p w14:paraId="6C4D2E65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（3）数据库文件：tea_room.db，由SQLite自动管理，存储在backend/实例目录下。</w:t>
      </w:r>
    </w:p>
    <w:p w14:paraId="67F9C0B1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03" w:name="_Toc232596633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5.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接口设计</w:t>
      </w:r>
      <w:bookmarkEnd w:id="103"/>
    </w:p>
    <w:p w14:paraId="736224A2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4" w:name="_Toc23259663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5.1 用户界面设计规则</w:t>
      </w:r>
      <w:bookmarkEnd w:id="104"/>
    </w:p>
    <w:p w14:paraId="17244EF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界面设计秉持简约、现代与舒适的美学基调，以清雅温润的茶绿色为主色调，巧妙萃取茶文化中的自然意境，于界面细节中传递东方美学的宁静与雅致。</w:t>
      </w:r>
    </w:p>
    <w:p w14:paraId="66F72EBA" w14:textId="77777777" w:rsidR="00940E24" w:rsidRPr="00B9798E" w:rsidRDefault="00000000">
      <w:pPr>
        <w:ind w:firstLine="480"/>
        <w:rPr>
          <w:rFonts w:hint="eastAsia"/>
        </w:rPr>
      </w:pPr>
      <w:r w:rsidRPr="00B9798E">
        <w:t>配色方案：主题色调以粉(241,151,213)、白、黑为基础，主色调茶绿色(#3cc51f)，辅助色白色(#ffffff)、浅灰色(#F8F8F8)，文字颜色深灰(#333333)、浅灰(#7A7E83)，按钮颜色成功绿(#67C23A)、警告橙(#E6A23C)、危险红(#F56C6C)。</w:t>
      </w:r>
    </w:p>
    <w:p w14:paraId="33C88836" w14:textId="77777777" w:rsidR="00940E24" w:rsidRPr="00B9798E" w:rsidRDefault="00000000">
      <w:pPr>
        <w:ind w:firstLine="480"/>
        <w:rPr>
          <w:rFonts w:hint="eastAsia"/>
        </w:rPr>
      </w:pPr>
      <w:r w:rsidRPr="00B9798E">
        <w:t>字体规范：中文字体PingFang SC / Microsoft YaHei / STHeiti，英文字体Helvetica Neue / Arial，正文14-16px，辅助文字12px。</w:t>
      </w:r>
    </w:p>
    <w:p w14:paraId="2F1E5603" w14:textId="77777777" w:rsidR="00940E24" w:rsidRPr="00B9798E" w:rsidRDefault="00000000">
      <w:pPr>
        <w:ind w:firstLine="480"/>
        <w:rPr>
          <w:rFonts w:hint="eastAsia"/>
        </w:rPr>
      </w:pPr>
      <w:r w:rsidRPr="00B9798E">
        <w:t>移动端包含24个页面，底部TabBar 4个标签（首页/茶室/订单/我的），管理后台包含13+页面。</w:t>
      </w:r>
    </w:p>
    <w:p w14:paraId="39D67520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5" w:name="_Toc23259663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5.2 内部接口设计</w:t>
      </w:r>
      <w:bookmarkEnd w:id="105"/>
    </w:p>
    <w:p w14:paraId="735823C4" w14:textId="77777777" w:rsidR="00940E24" w:rsidRPr="00B9798E" w:rsidRDefault="00000000">
      <w:pPr>
        <w:ind w:firstLine="480"/>
        <w:rPr>
          <w:rFonts w:hint="eastAsia"/>
        </w:rPr>
      </w:pPr>
      <w:r w:rsidRPr="00B9798E">
        <w:t>系统内部接口设计遵循Controller-Service-Model三层调用关系：</w:t>
      </w:r>
    </w:p>
    <w:p w14:paraId="1760F990" w14:textId="77777777" w:rsidR="00940E24" w:rsidRPr="00B9798E" w:rsidRDefault="00000000">
      <w:pPr>
        <w:ind w:firstLine="480"/>
        <w:rPr>
          <w:rFonts w:hint="eastAsia"/>
        </w:rPr>
      </w:pPr>
      <w:r w:rsidRPr="00B9798E">
        <w:t>Controller层：接收HTTP请求 → 解析参数 → 调用Service → 封装响应 → 返回JSON；</w:t>
      </w:r>
    </w:p>
    <w:p w14:paraId="7E52B764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Service层：接收业务参数 → 验证规则 → 执行数据库操作 → 返回结果对象；</w:t>
      </w:r>
    </w:p>
    <w:p w14:paraId="46526C5E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Model层：定义数据表结构 → 提供to_dict()/查询方法 → 处理数据序列化。</w:t>
      </w:r>
    </w:p>
    <w:p w14:paraId="6314217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各层之间通过简单的函数调用进行交互，不引入额外的RPC或消息队列。Service均为静态方法类，不持有状态。</w:t>
      </w:r>
    </w:p>
    <w:p w14:paraId="1655ECB1" w14:textId="77777777" w:rsidR="00940E24" w:rsidRPr="00B9798E" w:rsidRDefault="00000000" w:rsidP="003C6C80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06" w:name="_Toc23259663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5.3 外部接口设计</w:t>
      </w:r>
      <w:bookmarkEnd w:id="106"/>
    </w:p>
    <w:p w14:paraId="7965F6D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系统对外提供的核心RESTful API接口（共10个蓝图，约50+端点）：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716"/>
        <w:gridCol w:w="1811"/>
        <w:gridCol w:w="3764"/>
      </w:tblGrid>
      <w:tr w:rsidR="00940E24" w:rsidRPr="00544577" w14:paraId="2B184B00" w14:textId="77777777" w:rsidTr="00324C76">
        <w:trPr>
          <w:jc w:val="center"/>
        </w:trPr>
        <w:tc>
          <w:tcPr>
            <w:tcW w:w="1516" w:type="dxa"/>
          </w:tcPr>
          <w:p w14:paraId="57BAE32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蓝图名称</w:t>
            </w:r>
          </w:p>
        </w:tc>
        <w:tc>
          <w:tcPr>
            <w:tcW w:w="1716" w:type="dxa"/>
          </w:tcPr>
          <w:p w14:paraId="37A93B9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URL前缀</w:t>
            </w:r>
          </w:p>
        </w:tc>
        <w:tc>
          <w:tcPr>
            <w:tcW w:w="1811" w:type="dxa"/>
          </w:tcPr>
          <w:p w14:paraId="725FE35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认证要求</w:t>
            </w:r>
          </w:p>
        </w:tc>
        <w:tc>
          <w:tcPr>
            <w:tcW w:w="3764" w:type="dxa"/>
          </w:tcPr>
          <w:p w14:paraId="63A0CE5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功能说明</w:t>
            </w:r>
          </w:p>
        </w:tc>
      </w:tr>
      <w:tr w:rsidR="00940E24" w:rsidRPr="00544577" w14:paraId="0C1E1F74" w14:textId="77777777" w:rsidTr="00324C76">
        <w:trPr>
          <w:jc w:val="center"/>
        </w:trPr>
        <w:tc>
          <w:tcPr>
            <w:tcW w:w="1516" w:type="dxa"/>
          </w:tcPr>
          <w:p w14:paraId="5E021A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user_bp</w:t>
            </w:r>
          </w:p>
        </w:tc>
        <w:tc>
          <w:tcPr>
            <w:tcW w:w="1716" w:type="dxa"/>
          </w:tcPr>
          <w:p w14:paraId="11C79E8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/api/users</w:t>
            </w:r>
          </w:p>
        </w:tc>
        <w:tc>
          <w:tcPr>
            <w:tcW w:w="1811" w:type="dxa"/>
          </w:tcPr>
          <w:p w14:paraId="321A1FF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部分需JWT</w:t>
            </w:r>
          </w:p>
        </w:tc>
        <w:tc>
          <w:tcPr>
            <w:tcW w:w="3764" w:type="dxa"/>
          </w:tcPr>
          <w:p w14:paraId="2F4884D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用户注册、登录、资料管理、余额充值</w:t>
            </w:r>
          </w:p>
        </w:tc>
      </w:tr>
      <w:tr w:rsidR="00940E24" w:rsidRPr="00544577" w14:paraId="4264E953" w14:textId="77777777" w:rsidTr="00324C76">
        <w:trPr>
          <w:jc w:val="center"/>
        </w:trPr>
        <w:tc>
          <w:tcPr>
            <w:tcW w:w="1516" w:type="dxa"/>
          </w:tcPr>
          <w:p w14:paraId="7AA960B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room_bp</w:t>
            </w:r>
          </w:p>
        </w:tc>
        <w:tc>
          <w:tcPr>
            <w:tcW w:w="1716" w:type="dxa"/>
          </w:tcPr>
          <w:p w14:paraId="4EEFE91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/api/rooms</w:t>
            </w:r>
          </w:p>
        </w:tc>
        <w:tc>
          <w:tcPr>
            <w:tcW w:w="1811" w:type="dxa"/>
          </w:tcPr>
          <w:p w14:paraId="64CE73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CRUD需JWT</w:t>
            </w:r>
          </w:p>
        </w:tc>
        <w:tc>
          <w:tcPr>
            <w:tcW w:w="3764" w:type="dxa"/>
          </w:tcPr>
          <w:p w14:paraId="5F28FC5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茶室列表、详情、CRUD操作</w:t>
            </w:r>
          </w:p>
        </w:tc>
      </w:tr>
      <w:tr w:rsidR="00940E24" w:rsidRPr="00544577" w14:paraId="49900704" w14:textId="77777777" w:rsidTr="00324C76">
        <w:trPr>
          <w:jc w:val="center"/>
        </w:trPr>
        <w:tc>
          <w:tcPr>
            <w:tcW w:w="1516" w:type="dxa"/>
          </w:tcPr>
          <w:p w14:paraId="3457E19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booking_bp</w:t>
            </w:r>
          </w:p>
        </w:tc>
        <w:tc>
          <w:tcPr>
            <w:tcW w:w="1716" w:type="dxa"/>
          </w:tcPr>
          <w:p w14:paraId="2A75CF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/api/bookings</w:t>
            </w:r>
          </w:p>
        </w:tc>
        <w:tc>
          <w:tcPr>
            <w:tcW w:w="1811" w:type="dxa"/>
          </w:tcPr>
          <w:p w14:paraId="0496ADE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需JWT</w:t>
            </w:r>
          </w:p>
        </w:tc>
        <w:tc>
          <w:tcPr>
            <w:tcW w:w="3764" w:type="dxa"/>
          </w:tcPr>
          <w:p w14:paraId="239942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预约创建、取消、列表查询</w:t>
            </w:r>
          </w:p>
        </w:tc>
      </w:tr>
      <w:tr w:rsidR="00940E24" w:rsidRPr="00544577" w14:paraId="71AEDD99" w14:textId="77777777" w:rsidTr="00324C76">
        <w:trPr>
          <w:jc w:val="center"/>
        </w:trPr>
        <w:tc>
          <w:tcPr>
            <w:tcW w:w="1516" w:type="dxa"/>
          </w:tcPr>
          <w:p w14:paraId="3569F5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order_bp</w:t>
            </w:r>
          </w:p>
        </w:tc>
        <w:tc>
          <w:tcPr>
            <w:tcW w:w="1716" w:type="dxa"/>
          </w:tcPr>
          <w:p w14:paraId="3D0B636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/api/orders</w:t>
            </w:r>
          </w:p>
        </w:tc>
        <w:tc>
          <w:tcPr>
            <w:tcW w:w="1811" w:type="dxa"/>
          </w:tcPr>
          <w:p w14:paraId="78F1410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需JWT</w:t>
            </w:r>
          </w:p>
        </w:tc>
        <w:tc>
          <w:tcPr>
            <w:tcW w:w="3764" w:type="dxa"/>
          </w:tcPr>
          <w:p w14:paraId="5A57B45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订单创建、支付、取消、续费、结算</w:t>
            </w:r>
          </w:p>
        </w:tc>
      </w:tr>
      <w:tr w:rsidR="00940E24" w:rsidRPr="00544577" w14:paraId="60C43274" w14:textId="77777777" w:rsidTr="00324C76">
        <w:trPr>
          <w:jc w:val="center"/>
        </w:trPr>
        <w:tc>
          <w:tcPr>
            <w:tcW w:w="1516" w:type="dxa"/>
          </w:tcPr>
          <w:p w14:paraId="5C782E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access_bp</w:t>
            </w:r>
          </w:p>
        </w:tc>
        <w:tc>
          <w:tcPr>
            <w:tcW w:w="1716" w:type="dxa"/>
          </w:tcPr>
          <w:p w14:paraId="09ACBC6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/api/access</w:t>
            </w:r>
          </w:p>
        </w:tc>
        <w:tc>
          <w:tcPr>
            <w:tcW w:w="1811" w:type="dxa"/>
          </w:tcPr>
          <w:p w14:paraId="42C546E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需JWT</w:t>
            </w:r>
          </w:p>
        </w:tc>
        <w:tc>
          <w:tcPr>
            <w:tcW w:w="3764" w:type="dxa"/>
          </w:tcPr>
          <w:p w14:paraId="253E440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二维码验证、开门、关门、出入记录</w:t>
            </w:r>
          </w:p>
        </w:tc>
      </w:tr>
      <w:tr w:rsidR="00940E24" w:rsidRPr="00544577" w14:paraId="634E5A7F" w14:textId="77777777" w:rsidTr="00324C76">
        <w:trPr>
          <w:jc w:val="center"/>
        </w:trPr>
        <w:tc>
          <w:tcPr>
            <w:tcW w:w="1516" w:type="dxa"/>
          </w:tcPr>
          <w:p w14:paraId="61D086A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review_bp</w:t>
            </w:r>
          </w:p>
        </w:tc>
        <w:tc>
          <w:tcPr>
            <w:tcW w:w="1716" w:type="dxa"/>
          </w:tcPr>
          <w:p w14:paraId="17CA677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/api/reviews</w:t>
            </w:r>
          </w:p>
        </w:tc>
        <w:tc>
          <w:tcPr>
            <w:tcW w:w="1811" w:type="dxa"/>
          </w:tcPr>
          <w:p w14:paraId="4AF0464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部分需JWT</w:t>
            </w:r>
          </w:p>
        </w:tc>
        <w:tc>
          <w:tcPr>
            <w:tcW w:w="3764" w:type="dxa"/>
          </w:tcPr>
          <w:p w14:paraId="7EC4E9E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评价CRUD、茶室评价列表</w:t>
            </w:r>
          </w:p>
        </w:tc>
      </w:tr>
      <w:tr w:rsidR="00940E24" w:rsidRPr="00544577" w14:paraId="076F3EE3" w14:textId="77777777" w:rsidTr="00324C76">
        <w:trPr>
          <w:jc w:val="center"/>
        </w:trPr>
        <w:tc>
          <w:tcPr>
            <w:tcW w:w="1516" w:type="dxa"/>
          </w:tcPr>
          <w:p w14:paraId="4FF2A5A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repair_bp</w:t>
            </w:r>
          </w:p>
        </w:tc>
        <w:tc>
          <w:tcPr>
            <w:tcW w:w="1716" w:type="dxa"/>
          </w:tcPr>
          <w:p w14:paraId="2ACA10F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/api/repairs</w:t>
            </w:r>
          </w:p>
        </w:tc>
        <w:tc>
          <w:tcPr>
            <w:tcW w:w="1811" w:type="dxa"/>
          </w:tcPr>
          <w:p w14:paraId="24F9EC5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需JWT</w:t>
            </w:r>
          </w:p>
        </w:tc>
        <w:tc>
          <w:tcPr>
            <w:tcW w:w="3764" w:type="dxa"/>
          </w:tcPr>
          <w:p w14:paraId="22ED5F5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报修提交、列表、状态更新</w:t>
            </w:r>
          </w:p>
        </w:tc>
      </w:tr>
      <w:tr w:rsidR="00940E24" w:rsidRPr="00544577" w14:paraId="4F4B8604" w14:textId="77777777" w:rsidTr="00324C76">
        <w:trPr>
          <w:jc w:val="center"/>
        </w:trPr>
        <w:tc>
          <w:tcPr>
            <w:tcW w:w="1516" w:type="dxa"/>
          </w:tcPr>
          <w:p w14:paraId="51CC395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statistics_bp</w:t>
            </w:r>
          </w:p>
        </w:tc>
        <w:tc>
          <w:tcPr>
            <w:tcW w:w="1716" w:type="dxa"/>
          </w:tcPr>
          <w:p w14:paraId="22C1C01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/api/statistics</w:t>
            </w:r>
          </w:p>
        </w:tc>
        <w:tc>
          <w:tcPr>
            <w:tcW w:w="1811" w:type="dxa"/>
          </w:tcPr>
          <w:p w14:paraId="7DF3E0C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管理员JWT</w:t>
            </w:r>
          </w:p>
        </w:tc>
        <w:tc>
          <w:tcPr>
            <w:tcW w:w="3764" w:type="dxa"/>
          </w:tcPr>
          <w:p w14:paraId="10029C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营收/使用率/订单/用户统计</w:t>
            </w:r>
          </w:p>
        </w:tc>
      </w:tr>
      <w:tr w:rsidR="00940E24" w:rsidRPr="00544577" w14:paraId="67C13542" w14:textId="77777777" w:rsidTr="00324C76">
        <w:trPr>
          <w:jc w:val="center"/>
        </w:trPr>
        <w:tc>
          <w:tcPr>
            <w:tcW w:w="1516" w:type="dxa"/>
          </w:tcPr>
          <w:p w14:paraId="1F6137B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admin_bp</w:t>
            </w:r>
          </w:p>
        </w:tc>
        <w:tc>
          <w:tcPr>
            <w:tcW w:w="1716" w:type="dxa"/>
          </w:tcPr>
          <w:p w14:paraId="6FA2853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/admin</w:t>
            </w:r>
          </w:p>
        </w:tc>
        <w:tc>
          <w:tcPr>
            <w:tcW w:w="1811" w:type="dxa"/>
          </w:tcPr>
          <w:p w14:paraId="48DEBD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管理员Session</w:t>
            </w:r>
          </w:p>
        </w:tc>
        <w:tc>
          <w:tcPr>
            <w:tcW w:w="3764" w:type="dxa"/>
          </w:tcPr>
          <w:p w14:paraId="240826B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管理后台Web页面渲染</w:t>
            </w:r>
          </w:p>
        </w:tc>
      </w:tr>
      <w:tr w:rsidR="00940E24" w:rsidRPr="00544577" w14:paraId="2783D051" w14:textId="77777777" w:rsidTr="00324C76">
        <w:trPr>
          <w:jc w:val="center"/>
        </w:trPr>
        <w:tc>
          <w:tcPr>
            <w:tcW w:w="1516" w:type="dxa"/>
          </w:tcPr>
          <w:p w14:paraId="7A25007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user_bp(PC)</w:t>
            </w:r>
          </w:p>
        </w:tc>
        <w:tc>
          <w:tcPr>
            <w:tcW w:w="1716" w:type="dxa"/>
          </w:tcPr>
          <w:p w14:paraId="788FA6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/user</w:t>
            </w:r>
          </w:p>
        </w:tc>
        <w:tc>
          <w:tcPr>
            <w:tcW w:w="1811" w:type="dxa"/>
          </w:tcPr>
          <w:p w14:paraId="39FD059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用户Session</w:t>
            </w:r>
          </w:p>
        </w:tc>
        <w:tc>
          <w:tcPr>
            <w:tcW w:w="3764" w:type="dxa"/>
          </w:tcPr>
          <w:p w14:paraId="3ACB623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PC端用户页面渲染</w:t>
            </w:r>
          </w:p>
        </w:tc>
      </w:tr>
    </w:tbl>
    <w:p w14:paraId="06DB8254" w14:textId="77777777" w:rsidR="00940E24" w:rsidRPr="00B9798E" w:rsidRDefault="00940E24">
      <w:pPr>
        <w:rPr>
          <w:rFonts w:hint="eastAsia"/>
        </w:rPr>
      </w:pPr>
    </w:p>
    <w:p w14:paraId="2E238E42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07" w:name="_Toc232596637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6.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出错处理设计</w:t>
      </w:r>
      <w:bookmarkEnd w:id="107"/>
    </w:p>
    <w:p w14:paraId="2515473B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系统采用统一的错误处理机制：</w:t>
      </w:r>
    </w:p>
    <w:p w14:paraId="3C5A6053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（1）后端Controller层通过try-except捕获异常，返回统一的JSON错误响应；</w:t>
      </w:r>
    </w:p>
    <w:p w14:paraId="722E2B5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lastRenderedPageBreak/>
        <w:t>（2）数据验证错误（如缺少参数、格式不正确）返回400状态码和具体错误描述；</w:t>
      </w:r>
    </w:p>
    <w:p w14:paraId="7041849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（3）认证错误（Token无效或过期）返回401状态码；</w:t>
      </w:r>
    </w:p>
    <w:p w14:paraId="1C897D5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（4）数据库操作失败时自动执行db.session.rollback()回滚事务；</w:t>
      </w:r>
    </w:p>
    <w:p w14:paraId="619A2149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（5）前端统一拦截HTTP错误，显示用户友好的错误提示信息。</w:t>
      </w:r>
    </w:p>
    <w:p w14:paraId="70FBCD93" w14:textId="77777777" w:rsidR="00940E24" w:rsidRPr="00B9798E" w:rsidRDefault="00000000" w:rsidP="003C6C80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08" w:name="_Toc232596638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7.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系统维护设计</w:t>
      </w:r>
      <w:bookmarkEnd w:id="108"/>
    </w:p>
    <w:p w14:paraId="070A7B5D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（1）日志记录：记录关键操作（登录、支付、开门、异常）的日志，便于问题追踪；</w:t>
      </w:r>
    </w:p>
    <w:p w14:paraId="382B551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（2）数据库备份：定期备份SQLite数据库文件，防止数据丢失；</w:t>
      </w:r>
    </w:p>
    <w:p w14:paraId="716CE118" w14:textId="77777777" w:rsidR="00940E24" w:rsidRPr="00B9798E" w:rsidRDefault="00000000">
      <w:pPr>
        <w:ind w:firstLine="480"/>
        <w:rPr>
          <w:rFonts w:hint="eastAsia"/>
        </w:rPr>
      </w:pPr>
      <w:r w:rsidRPr="00B9798E">
        <w:t>（3）代码版本管理：使用Git进行版本控制，代码提交遵循清晰的commit message规范；</w:t>
      </w:r>
    </w:p>
    <w:p w14:paraId="79045252" w14:textId="77777777" w:rsidR="00940E24" w:rsidRPr="00B9798E" w:rsidRDefault="00000000">
      <w:pPr>
        <w:ind w:firstLine="480"/>
        <w:rPr>
          <w:rFonts w:hint="eastAsia"/>
        </w:rPr>
      </w:pPr>
      <w:r w:rsidRPr="00B9798E">
        <w:t>（4）配置分离：敏感配置（SECRET_KEY、数据库路径）通过config.py统一管理，不硬编码在业务代码中；</w:t>
      </w:r>
    </w:p>
    <w:p w14:paraId="35D716B1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（5）扩展预留：SQLAlchemy ORM支持数据库迁移，前端uni-app支持多端编译扩展。</w:t>
      </w:r>
    </w:p>
    <w:p w14:paraId="178E445E" w14:textId="77777777" w:rsidR="00940E24" w:rsidRPr="00B9798E" w:rsidRDefault="00000000">
      <w:pPr>
        <w:rPr>
          <w:rFonts w:hint="eastAsia"/>
          <w:lang w:eastAsia="zh-CN"/>
        </w:rPr>
      </w:pPr>
      <w:r w:rsidRPr="00B9798E">
        <w:rPr>
          <w:lang w:eastAsia="zh-CN"/>
        </w:rPr>
        <w:br w:type="page"/>
      </w:r>
    </w:p>
    <w:p w14:paraId="47E1893D" w14:textId="77777777" w:rsidR="00940E24" w:rsidRPr="00B9798E" w:rsidRDefault="00000000" w:rsidP="00AC5911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109" w:name="_Toc232596639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lastRenderedPageBreak/>
        <w:t>四、详细设计说明书</w:t>
      </w:r>
      <w:bookmarkEnd w:id="109"/>
    </w:p>
    <w:p w14:paraId="325AC0C1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10" w:name="_Toc232596640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1.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引言</w:t>
      </w:r>
      <w:bookmarkEnd w:id="110"/>
    </w:p>
    <w:p w14:paraId="5EA16C8D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1" w:name="_Toc23259664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1.1 编写目的</w:t>
      </w:r>
      <w:bookmarkEnd w:id="111"/>
    </w:p>
    <w:p w14:paraId="71CE3F2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文档旨在全面阐述《无人茶室管理系统》的系统架构、功能模块详细设计、数据库结构、接口规范及安全策略，为前端开发、后端编码、接口联调、系统测试及后期运维提供标准化技术依据，确保项目按期高质量交付。</w:t>
      </w:r>
    </w:p>
    <w:p w14:paraId="1059A485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2" w:name="_Toc23259664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1.2 背景</w:t>
      </w:r>
      <w:bookmarkEnd w:id="112"/>
    </w:p>
    <w:p w14:paraId="5A0944C7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传统茶室普遍存在人力成本高、夜间闲置率高、预约流程繁琐、财务对账困难等痛点。随着物联网与移动互联网技术的成熟，"24小时无人值守+自助预约+智能门禁"成为休闲空间数字化转型的新趋势。本项目由学生团队自主立项，前期面向高校师生内测验证，后期可拓展至社区商业空间、共享办公区等场景，具备明确的商业落地价值。</w:t>
      </w:r>
    </w:p>
    <w:p w14:paraId="30A0648E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3" w:name="_Toc23259664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1.3 定义</w:t>
      </w:r>
      <w:bookmarkEnd w:id="113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5669"/>
      </w:tblGrid>
      <w:tr w:rsidR="00940E24" w:rsidRPr="00544577" w14:paraId="2B06283B" w14:textId="77777777" w:rsidTr="00324C76">
        <w:trPr>
          <w:jc w:val="center"/>
        </w:trPr>
        <w:tc>
          <w:tcPr>
            <w:tcW w:w="2977" w:type="dxa"/>
          </w:tcPr>
          <w:p w14:paraId="143E626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术语</w:t>
            </w:r>
          </w:p>
        </w:tc>
        <w:tc>
          <w:tcPr>
            <w:tcW w:w="5669" w:type="dxa"/>
          </w:tcPr>
          <w:p w14:paraId="3851891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定义</w:t>
            </w:r>
          </w:p>
        </w:tc>
      </w:tr>
      <w:tr w:rsidR="00940E24" w:rsidRPr="00544577" w14:paraId="210A54AE" w14:textId="77777777" w:rsidTr="00324C76">
        <w:trPr>
          <w:jc w:val="center"/>
        </w:trPr>
        <w:tc>
          <w:tcPr>
            <w:tcW w:w="2977" w:type="dxa"/>
          </w:tcPr>
          <w:p w14:paraId="26421B3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JWT</w:t>
            </w:r>
          </w:p>
        </w:tc>
        <w:tc>
          <w:tcPr>
            <w:tcW w:w="5669" w:type="dxa"/>
          </w:tcPr>
          <w:p w14:paraId="511B57F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JSON Web Token，用于用户身份认证的令牌，有效期24小时</w:t>
            </w:r>
          </w:p>
        </w:tc>
      </w:tr>
      <w:tr w:rsidR="00940E24" w:rsidRPr="00544577" w14:paraId="361F9554" w14:textId="77777777" w:rsidTr="00324C76">
        <w:trPr>
          <w:jc w:val="center"/>
        </w:trPr>
        <w:tc>
          <w:tcPr>
            <w:tcW w:w="2977" w:type="dxa"/>
          </w:tcPr>
          <w:p w14:paraId="245F68A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</w:t>
            </w:r>
          </w:p>
        </w:tc>
        <w:tc>
          <w:tcPr>
            <w:tcW w:w="5669" w:type="dxa"/>
          </w:tcPr>
          <w:p w14:paraId="7B3EDF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Application Programming Interface，应用程序编程接口</w:t>
            </w:r>
          </w:p>
        </w:tc>
      </w:tr>
      <w:tr w:rsidR="00940E24" w:rsidRPr="00544577" w14:paraId="061C4E6A" w14:textId="77777777" w:rsidTr="00324C76">
        <w:trPr>
          <w:jc w:val="center"/>
        </w:trPr>
        <w:tc>
          <w:tcPr>
            <w:tcW w:w="2977" w:type="dxa"/>
          </w:tcPr>
          <w:p w14:paraId="74B0823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ORM</w:t>
            </w:r>
          </w:p>
        </w:tc>
        <w:tc>
          <w:tcPr>
            <w:tcW w:w="5669" w:type="dxa"/>
          </w:tcPr>
          <w:p w14:paraId="32807BD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Object Relational Mapping，对象关系映射</w:t>
            </w:r>
          </w:p>
        </w:tc>
      </w:tr>
      <w:tr w:rsidR="00940E24" w:rsidRPr="00544577" w14:paraId="55BA8F26" w14:textId="77777777" w:rsidTr="00324C76">
        <w:trPr>
          <w:jc w:val="center"/>
        </w:trPr>
        <w:tc>
          <w:tcPr>
            <w:tcW w:w="2977" w:type="dxa"/>
          </w:tcPr>
          <w:p w14:paraId="06F8E16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Blueprint</w:t>
            </w:r>
          </w:p>
        </w:tc>
        <w:tc>
          <w:tcPr>
            <w:tcW w:w="5669" w:type="dxa"/>
          </w:tcPr>
          <w:p w14:paraId="14ECA67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Flask框架中的模块化路由组织方式</w:t>
            </w:r>
          </w:p>
        </w:tc>
      </w:tr>
      <w:tr w:rsidR="00940E24" w:rsidRPr="00544577" w14:paraId="2010A3A5" w14:textId="77777777" w:rsidTr="00324C76">
        <w:trPr>
          <w:jc w:val="center"/>
        </w:trPr>
        <w:tc>
          <w:tcPr>
            <w:tcW w:w="2977" w:type="dxa"/>
          </w:tcPr>
          <w:p w14:paraId="71128AE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door_code</w:t>
            </w:r>
          </w:p>
        </w:tc>
        <w:tc>
          <w:tcPr>
            <w:tcW w:w="5669" w:type="dxa"/>
          </w:tcPr>
          <w:p w14:paraId="6F68BC6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6位数字验证码，用于开门验证</w:t>
            </w:r>
          </w:p>
        </w:tc>
      </w:tr>
      <w:tr w:rsidR="00940E24" w:rsidRPr="00544577" w14:paraId="700446B5" w14:textId="77777777" w:rsidTr="00324C76">
        <w:trPr>
          <w:jc w:val="center"/>
        </w:trPr>
        <w:tc>
          <w:tcPr>
            <w:tcW w:w="2977" w:type="dxa"/>
          </w:tcPr>
          <w:p w14:paraId="3962BDE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check_in_time</w:t>
            </w:r>
          </w:p>
        </w:tc>
        <w:tc>
          <w:tcPr>
            <w:tcW w:w="5669" w:type="dxa"/>
          </w:tcPr>
          <w:p w14:paraId="1C1BC2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用户签到时间，开门时记录，计时起点</w:t>
            </w:r>
          </w:p>
        </w:tc>
      </w:tr>
      <w:tr w:rsidR="00940E24" w:rsidRPr="00544577" w14:paraId="01F79C55" w14:textId="77777777" w:rsidTr="00324C76">
        <w:trPr>
          <w:jc w:val="center"/>
        </w:trPr>
        <w:tc>
          <w:tcPr>
            <w:tcW w:w="2977" w:type="dxa"/>
          </w:tcPr>
          <w:p w14:paraId="6F198EA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check_out_time</w:t>
            </w:r>
          </w:p>
        </w:tc>
        <w:tc>
          <w:tcPr>
            <w:tcW w:w="5669" w:type="dxa"/>
          </w:tcPr>
          <w:p w14:paraId="4281A08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用户签退时间，关门时记录，计时终点</w:t>
            </w:r>
          </w:p>
        </w:tc>
      </w:tr>
    </w:tbl>
    <w:p w14:paraId="13351B15" w14:textId="77777777" w:rsidR="00940E24" w:rsidRPr="00B9798E" w:rsidRDefault="00940E24">
      <w:pPr>
        <w:rPr>
          <w:rFonts w:hint="eastAsia"/>
          <w:lang w:eastAsia="zh-CN"/>
        </w:rPr>
      </w:pPr>
    </w:p>
    <w:p w14:paraId="775CC2EE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4" w:name="_Toc23259664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1.4 参考资料</w:t>
      </w:r>
      <w:bookmarkEnd w:id="114"/>
    </w:p>
    <w:p w14:paraId="3CAF0E2F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参见技术可行性报告1.4节的参考资料列表。</w:t>
      </w:r>
    </w:p>
    <w:p w14:paraId="22C0064E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15" w:name="_Toc232596645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2.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系统逻辑架构</w:t>
      </w:r>
      <w:bookmarkEnd w:id="115"/>
    </w:p>
    <w:p w14:paraId="3BBEA106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本系统采用前后端分离 + RESTful API + 分层架构设计，确保高内聚、低耦合、易扩展。</w:t>
      </w:r>
    </w:p>
    <w:p w14:paraId="1B342FFC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技术架构说明：</w:t>
      </w:r>
    </w:p>
    <w:p w14:paraId="3C2190FE" w14:textId="4A95C224" w:rsidR="00940E24" w:rsidRDefault="00000000">
      <w:pPr>
        <w:shd w:val="clear" w:color="auto" w:fill="F2F2F2"/>
        <w:rPr>
          <w:rFonts w:hint="eastAsia"/>
          <w:lang w:eastAsia="zh-CN"/>
        </w:rPr>
      </w:pPr>
      <w:r w:rsidRPr="00040ED7">
        <w:rPr>
          <w:lang w:eastAsia="zh-CN"/>
        </w:rPr>
        <w:t>前端：uni-app (Vue3) + uView UI + Pinia + Vite 5（手机端）</w:t>
      </w:r>
      <w:r w:rsidRPr="00040ED7">
        <w:rPr>
          <w:lang w:eastAsia="zh-CN"/>
        </w:rPr>
        <w:br/>
        <w:t>前端：HTML5 + Bootstrap 5 + Jinja2模板（管理后台）</w:t>
      </w:r>
      <w:r w:rsidRPr="00040ED7">
        <w:rPr>
          <w:lang w:eastAsia="zh-CN"/>
        </w:rPr>
        <w:br/>
        <w:t>后端：Python Flask 3.0</w:t>
      </w:r>
      <w:r w:rsidRPr="00040ED7">
        <w:rPr>
          <w:lang w:eastAsia="zh-CN"/>
        </w:rPr>
        <w:br/>
        <w:t>数据库：SQLite + SQLAlchemy ORM</w:t>
      </w:r>
      <w:r w:rsidRPr="00040ED7">
        <w:rPr>
          <w:lang w:eastAsia="zh-CN"/>
        </w:rPr>
        <w:br/>
        <w:t>认证：Flask-JWT-Extended</w:t>
      </w:r>
      <w:r w:rsidRPr="00040ED7">
        <w:rPr>
          <w:lang w:eastAsia="zh-CN"/>
        </w:rPr>
        <w:br/>
      </w:r>
      <w:r w:rsidRPr="00040ED7">
        <w:rPr>
          <w:lang w:eastAsia="zh-CN"/>
        </w:rPr>
        <w:lastRenderedPageBreak/>
        <w:t>跨域：Flask-CORS</w:t>
      </w:r>
      <w:r w:rsidR="0053359C">
        <w:rPr>
          <w:rFonts w:hint="eastAsia"/>
          <w:lang w:eastAsia="zh-CN"/>
        </w:rPr>
        <w:t>ss</w:t>
      </w:r>
      <w:r w:rsidRPr="00040ED7">
        <w:rPr>
          <w:lang w:eastAsia="zh-CN"/>
        </w:rPr>
        <w:br/>
        <w:t>密码加密：werkzeug.security</w:t>
      </w:r>
    </w:p>
    <w:p w14:paraId="7CD0AAA0" w14:textId="01A60197" w:rsidR="00444019" w:rsidRPr="00B9798E" w:rsidRDefault="00444019">
      <w:pPr>
        <w:shd w:val="clear" w:color="auto" w:fill="F2F2F2"/>
        <w:rPr>
          <w:rFonts w:hint="eastAsia"/>
          <w:lang w:eastAsia="zh-CN"/>
        </w:rPr>
      </w:pPr>
      <w:r w:rsidRPr="00444019">
        <w:rPr>
          <w:noProof/>
          <w:lang w:eastAsia="zh-CN"/>
        </w:rPr>
        <w:drawing>
          <wp:inline distT="0" distB="0" distL="0" distR="0" wp14:anchorId="5897A125" wp14:editId="222E9714">
            <wp:extent cx="5490210" cy="4761865"/>
            <wp:effectExtent l="0" t="0" r="0" b="635"/>
            <wp:docPr id="514432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2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D16A" w14:textId="423165AC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16" w:name="_Toc232596646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3.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界面子系统设计</w:t>
      </w:r>
      <w:bookmarkEnd w:id="116"/>
    </w:p>
    <w:p w14:paraId="7454C0B9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7" w:name="_Toc23259664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3.1 界面设计风格</w:t>
      </w:r>
      <w:bookmarkEnd w:id="117"/>
    </w:p>
    <w:p w14:paraId="727264BA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设计风格：本设计整体秉持简约、现代与舒适的美学基调，以清雅温润的茶绿色为主色调，巧妙萃取茶文化中的自然意境，于界面细节中传递东方美学的宁静与雅致。布局全面采用响应式架构，灵活适配PC、平板及手机等各类终端屏幕，在确保跨设备流畅交互与视觉一致性的同时，让现代数字体验与传统人文韵味和谐共生，营造出从容沉浸的浏览氛围。</w:t>
      </w:r>
    </w:p>
    <w:p w14:paraId="298F2696" w14:textId="77777777" w:rsidR="00940E24" w:rsidRPr="00B9798E" w:rsidRDefault="00000000">
      <w:pPr>
        <w:ind w:firstLine="480"/>
        <w:rPr>
          <w:rFonts w:hint="eastAsia"/>
        </w:rPr>
      </w:pPr>
      <w:r w:rsidRPr="00B9798E">
        <w:t>配色方案：</w:t>
      </w:r>
    </w:p>
    <w:p w14:paraId="73C81B6F" w14:textId="77777777" w:rsidR="00940E24" w:rsidRPr="00B9798E" w:rsidRDefault="00000000">
      <w:pPr>
        <w:ind w:firstLine="480"/>
        <w:rPr>
          <w:rFonts w:hint="eastAsia"/>
        </w:rPr>
      </w:pPr>
      <w:r w:rsidRPr="00B9798E">
        <w:t>主色调：茶绿色 (#3cc51f)；辅助色：白色 (#ffffff)、浅灰色 (#F8F8F8)；文字颜色：深灰 (#333333)、浅灰 (#7A7E83)；按钮颜色：成功绿 (#67C23A)、警告橙 (#E6A23C)、危险红 (#F56C6C)。</w:t>
      </w:r>
    </w:p>
    <w:p w14:paraId="5ED17472" w14:textId="77777777" w:rsidR="00940E24" w:rsidRPr="00B9798E" w:rsidRDefault="00000000">
      <w:pPr>
        <w:ind w:firstLine="480"/>
        <w:rPr>
          <w:rFonts w:hint="eastAsia"/>
        </w:rPr>
      </w:pPr>
      <w:r w:rsidRPr="00B9798E">
        <w:t>字体规范：中文字体PingFang SC / Microsoft YaHei / STHeiti，英文字体Helvetica Neue / Arial，正文14-16px，辅助文字12px。</w:t>
      </w:r>
    </w:p>
    <w:p w14:paraId="246D34D3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18" w:name="_Toc232596648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lastRenderedPageBreak/>
        <w:t>3.2 具体界面设计</w:t>
      </w:r>
      <w:bookmarkEnd w:id="118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843"/>
        <w:gridCol w:w="2551"/>
        <w:gridCol w:w="2975"/>
      </w:tblGrid>
      <w:tr w:rsidR="00940E24" w:rsidRPr="00544577" w14:paraId="7A9D9A56" w14:textId="77777777" w:rsidTr="00324C76">
        <w:trPr>
          <w:jc w:val="center"/>
        </w:trPr>
        <w:tc>
          <w:tcPr>
            <w:tcW w:w="1275" w:type="dxa"/>
          </w:tcPr>
          <w:p w14:paraId="0C903C5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页面名称</w:t>
            </w:r>
          </w:p>
        </w:tc>
        <w:tc>
          <w:tcPr>
            <w:tcW w:w="1843" w:type="dxa"/>
          </w:tcPr>
          <w:p w14:paraId="1467F6E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布局结构</w:t>
            </w:r>
          </w:p>
        </w:tc>
        <w:tc>
          <w:tcPr>
            <w:tcW w:w="2551" w:type="dxa"/>
          </w:tcPr>
          <w:p w14:paraId="7378BEB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核心组件</w:t>
            </w:r>
          </w:p>
        </w:tc>
        <w:tc>
          <w:tcPr>
            <w:tcW w:w="2975" w:type="dxa"/>
          </w:tcPr>
          <w:p w14:paraId="7A3913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交互逻辑</w:t>
            </w:r>
          </w:p>
        </w:tc>
      </w:tr>
      <w:tr w:rsidR="00940E24" w:rsidRPr="00544577" w14:paraId="286E10BA" w14:textId="77777777" w:rsidTr="00324C76">
        <w:trPr>
          <w:jc w:val="center"/>
        </w:trPr>
        <w:tc>
          <w:tcPr>
            <w:tcW w:w="1275" w:type="dxa"/>
          </w:tcPr>
          <w:p w14:paraId="0B36DE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首页</w:t>
            </w:r>
          </w:p>
        </w:tc>
        <w:tc>
          <w:tcPr>
            <w:tcW w:w="1843" w:type="dxa"/>
          </w:tcPr>
          <w:p w14:paraId="530BB82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顶部导航+数据看板+快捷入口+订单预览</w:t>
            </w:r>
          </w:p>
        </w:tc>
        <w:tc>
          <w:tcPr>
            <w:tcW w:w="2551" w:type="dxa"/>
          </w:tcPr>
          <w:p w14:paraId="03A377B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欢迎语、余额卡片、充值按钮、茶室快捷入口、空状态提示</w:t>
            </w:r>
          </w:p>
        </w:tc>
        <w:tc>
          <w:tcPr>
            <w:tcW w:w="2975" w:type="dxa"/>
          </w:tcPr>
          <w:p w14:paraId="3133B9D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下拉刷新同步余额；点击卡片跳转对应模块；未登录引导至登录页</w:t>
            </w:r>
          </w:p>
        </w:tc>
      </w:tr>
      <w:tr w:rsidR="00940E24" w:rsidRPr="00544577" w14:paraId="50DD0DF6" w14:textId="77777777" w:rsidTr="00324C76">
        <w:trPr>
          <w:jc w:val="center"/>
        </w:trPr>
        <w:tc>
          <w:tcPr>
            <w:tcW w:w="1275" w:type="dxa"/>
          </w:tcPr>
          <w:p w14:paraId="2184875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登录/注册</w:t>
            </w:r>
          </w:p>
        </w:tc>
        <w:tc>
          <w:tcPr>
            <w:tcW w:w="1843" w:type="dxa"/>
          </w:tcPr>
          <w:p w14:paraId="7447D66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双Tab切换表单+验证码/密码可见切换</w:t>
            </w:r>
          </w:p>
        </w:tc>
        <w:tc>
          <w:tcPr>
            <w:tcW w:w="2551" w:type="dxa"/>
          </w:tcPr>
          <w:p w14:paraId="02FA606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输入框、校验提示、忘记密码链接、协议勾选</w:t>
            </w:r>
          </w:p>
        </w:tc>
        <w:tc>
          <w:tcPr>
            <w:tcW w:w="2975" w:type="dxa"/>
          </w:tcPr>
          <w:p w14:paraId="5A502D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实时格式校验；密码强度可视化；注册成功后自动登录并派发JWT</w:t>
            </w:r>
          </w:p>
        </w:tc>
      </w:tr>
      <w:tr w:rsidR="00940E24" w:rsidRPr="00544577" w14:paraId="169B6E13" w14:textId="77777777" w:rsidTr="00324C76">
        <w:trPr>
          <w:jc w:val="center"/>
        </w:trPr>
        <w:tc>
          <w:tcPr>
            <w:tcW w:w="1275" w:type="dxa"/>
          </w:tcPr>
          <w:p w14:paraId="4B6D76B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</w:t>
            </w:r>
          </w:p>
        </w:tc>
        <w:tc>
          <w:tcPr>
            <w:tcW w:w="1843" w:type="dxa"/>
          </w:tcPr>
          <w:p w14:paraId="417087A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顶部筛选栏+网格卡片列表+分页加载</w:t>
            </w:r>
          </w:p>
        </w:tc>
        <w:tc>
          <w:tcPr>
            <w:tcW w:w="2551" w:type="dxa"/>
          </w:tcPr>
          <w:p w14:paraId="1511C3F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搜索框、容量下拉、价格排序、状态标签、预约按钮</w:t>
            </w:r>
          </w:p>
        </w:tc>
        <w:tc>
          <w:tcPr>
            <w:tcW w:w="2975" w:type="dxa"/>
          </w:tcPr>
          <w:p w14:paraId="6598164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防抖搜索；筛选实时重载；卡片懒加载图片；库存不足置灰按钮</w:t>
            </w:r>
          </w:p>
        </w:tc>
      </w:tr>
      <w:tr w:rsidR="00940E24" w:rsidRPr="00544577" w14:paraId="73E713EA" w14:textId="77777777" w:rsidTr="00324C76">
        <w:trPr>
          <w:jc w:val="center"/>
        </w:trPr>
        <w:tc>
          <w:tcPr>
            <w:tcW w:w="1275" w:type="dxa"/>
          </w:tcPr>
          <w:p w14:paraId="63DA7EE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预约界面</w:t>
            </w:r>
          </w:p>
        </w:tc>
        <w:tc>
          <w:tcPr>
            <w:tcW w:w="1843" w:type="dxa"/>
          </w:tcPr>
          <w:p w14:paraId="50445AD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信息回显区+时间网格+计费明细+确认按钮</w:t>
            </w:r>
          </w:p>
        </w:tc>
        <w:tc>
          <w:tcPr>
            <w:tcW w:w="2551" w:type="dxa"/>
          </w:tcPr>
          <w:p w14:paraId="695E811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日期切换器、起止时间选择器、茶叶套餐下拉、费用计算器</w:t>
            </w:r>
          </w:p>
        </w:tc>
        <w:tc>
          <w:tcPr>
            <w:tcW w:w="2975" w:type="dxa"/>
          </w:tcPr>
          <w:p w14:paraId="698A262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时段冲突前置拦截；自动计算时长与预估费用；提交前二次确认弹窗</w:t>
            </w:r>
          </w:p>
        </w:tc>
      </w:tr>
      <w:tr w:rsidR="00940E24" w:rsidRPr="00544577" w14:paraId="3B185078" w14:textId="77777777" w:rsidTr="00324C76">
        <w:trPr>
          <w:jc w:val="center"/>
        </w:trPr>
        <w:tc>
          <w:tcPr>
            <w:tcW w:w="1275" w:type="dxa"/>
          </w:tcPr>
          <w:p w14:paraId="02F3DF1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</w:t>
            </w:r>
          </w:p>
        </w:tc>
        <w:tc>
          <w:tcPr>
            <w:tcW w:w="1843" w:type="dxa"/>
          </w:tcPr>
          <w:p w14:paraId="60C30C9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统计看板+状态Tab+数据表格+操作列</w:t>
            </w:r>
          </w:p>
        </w:tc>
        <w:tc>
          <w:tcPr>
            <w:tcW w:w="2551" w:type="dxa"/>
          </w:tcPr>
          <w:p w14:paraId="35C7BB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本月次数/消费卡片、筛选器、排序表头、查看详情按钮</w:t>
            </w:r>
          </w:p>
        </w:tc>
        <w:tc>
          <w:tcPr>
            <w:tcW w:w="2975" w:type="dxa"/>
          </w:tcPr>
          <w:p w14:paraId="4A8067B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状态切换局部刷新；金额脱敏显示；支持导出CSV（管理员）</w:t>
            </w:r>
          </w:p>
        </w:tc>
      </w:tr>
      <w:tr w:rsidR="00940E24" w:rsidRPr="00544577" w14:paraId="00B27334" w14:textId="77777777" w:rsidTr="00324C76">
        <w:trPr>
          <w:jc w:val="center"/>
        </w:trPr>
        <w:tc>
          <w:tcPr>
            <w:tcW w:w="1275" w:type="dxa"/>
          </w:tcPr>
          <w:p w14:paraId="2ED3D5C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订单详情</w:t>
            </w:r>
          </w:p>
        </w:tc>
        <w:tc>
          <w:tcPr>
            <w:tcW w:w="1843" w:type="dxa"/>
          </w:tcPr>
          <w:p w14:paraId="0FBCE00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双栏信息面板+凭证展示区+操作栏</w:t>
            </w:r>
          </w:p>
        </w:tc>
        <w:tc>
          <w:tcPr>
            <w:tcW w:w="2551" w:type="dxa"/>
          </w:tcPr>
          <w:p w14:paraId="5BEB30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基础信息、用户信息、茶叶明细、开门验证码、打印按钮</w:t>
            </w:r>
          </w:p>
        </w:tc>
        <w:tc>
          <w:tcPr>
            <w:tcW w:w="2975" w:type="dxa"/>
          </w:tcPr>
          <w:p w14:paraId="68BEF46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验证码60秒刷新；点击复制；支持生成PDF/图片凭证供线下核验</w:t>
            </w:r>
          </w:p>
        </w:tc>
      </w:tr>
      <w:tr w:rsidR="00940E24" w:rsidRPr="00544577" w14:paraId="23779DCA" w14:textId="77777777" w:rsidTr="00324C76">
        <w:trPr>
          <w:jc w:val="center"/>
        </w:trPr>
        <w:tc>
          <w:tcPr>
            <w:tcW w:w="1275" w:type="dxa"/>
          </w:tcPr>
          <w:p w14:paraId="58FA415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个人中心</w:t>
            </w:r>
          </w:p>
        </w:tc>
        <w:tc>
          <w:tcPr>
            <w:tcW w:w="1843" w:type="dxa"/>
          </w:tcPr>
          <w:p w14:paraId="13A8BFC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左侧资料卡+右侧功能网格+编辑弹窗</w:t>
            </w:r>
          </w:p>
        </w:tc>
        <w:tc>
          <w:tcPr>
            <w:tcW w:w="2551" w:type="dxa"/>
          </w:tcPr>
          <w:p w14:paraId="4BD31F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头像、实名信息、余额、充值记录、修改密码表单</w:t>
            </w:r>
          </w:p>
        </w:tc>
        <w:tc>
          <w:tcPr>
            <w:tcW w:w="2975" w:type="dxa"/>
          </w:tcPr>
          <w:p w14:paraId="7D5AE7B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资料修改需原密码校验；充值对接模拟支付网关；支持退出登录清理本地Token</w:t>
            </w:r>
          </w:p>
        </w:tc>
      </w:tr>
    </w:tbl>
    <w:p w14:paraId="3EED0741" w14:textId="77777777" w:rsidR="00940E24" w:rsidRPr="00B9798E" w:rsidRDefault="00940E24">
      <w:pPr>
        <w:rPr>
          <w:rFonts w:hint="eastAsia"/>
          <w:lang w:eastAsia="zh-CN"/>
        </w:rPr>
      </w:pPr>
    </w:p>
    <w:p w14:paraId="60612D4E" w14:textId="7FFEFEEC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</w:rPr>
      </w:pPr>
      <w:r w:rsidRPr="00D76FC6">
        <w:rPr>
          <w:snapToGrid w:val="0"/>
          <w:color w:val="000000"/>
          <w:szCs w:val="21"/>
        </w:rPr>
        <w:t>首页界面</w:t>
      </w:r>
      <w:r>
        <w:rPr>
          <w:rFonts w:hint="eastAsia"/>
          <w:snapToGrid w:val="0"/>
          <w:color w:val="000000"/>
          <w:szCs w:val="21"/>
        </w:rPr>
        <w:t>：</w:t>
      </w:r>
      <w:r w:rsidRPr="009C0F50">
        <w:rPr>
          <w:noProof/>
          <w:color w:val="000000"/>
          <w:szCs w:val="21"/>
        </w:rPr>
        <w:drawing>
          <wp:inline distT="0" distB="0" distL="0" distR="0" wp14:anchorId="152E94B4" wp14:editId="01B7B748">
            <wp:extent cx="5490210" cy="2279650"/>
            <wp:effectExtent l="0" t="0" r="0" b="6350"/>
            <wp:docPr id="18002686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F7A2" w14:textId="77777777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</w:rPr>
      </w:pPr>
      <w:r w:rsidRPr="00D76FC6">
        <w:rPr>
          <w:snapToGrid w:val="0"/>
          <w:color w:val="000000"/>
          <w:szCs w:val="21"/>
        </w:rPr>
        <w:t>登录界面</w:t>
      </w:r>
      <w:r>
        <w:rPr>
          <w:rFonts w:hint="eastAsia"/>
          <w:snapToGrid w:val="0"/>
          <w:color w:val="000000"/>
          <w:szCs w:val="21"/>
        </w:rPr>
        <w:t>：</w:t>
      </w:r>
    </w:p>
    <w:p w14:paraId="180FC3B7" w14:textId="0FE1132C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</w:rPr>
      </w:pPr>
      <w:r w:rsidRPr="009C0F50">
        <w:rPr>
          <w:noProof/>
          <w:color w:val="000000"/>
          <w:szCs w:val="21"/>
        </w:rPr>
        <w:lastRenderedPageBreak/>
        <w:drawing>
          <wp:inline distT="0" distB="0" distL="0" distR="0" wp14:anchorId="370B6A59" wp14:editId="58D8CA98">
            <wp:extent cx="4327525" cy="3955415"/>
            <wp:effectExtent l="0" t="0" r="0" b="6985"/>
            <wp:docPr id="20280766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105C" w14:textId="77777777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</w:rPr>
      </w:pPr>
      <w:r w:rsidRPr="00D76FC6">
        <w:rPr>
          <w:snapToGrid w:val="0"/>
          <w:color w:val="000000"/>
          <w:szCs w:val="21"/>
        </w:rPr>
        <w:t>注册界面</w:t>
      </w:r>
      <w:r>
        <w:rPr>
          <w:rFonts w:hint="eastAsia"/>
          <w:snapToGrid w:val="0"/>
          <w:color w:val="000000"/>
          <w:szCs w:val="21"/>
        </w:rPr>
        <w:t>：</w:t>
      </w:r>
    </w:p>
    <w:p w14:paraId="75845AD5" w14:textId="7ADED253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</w:rPr>
      </w:pPr>
      <w:r w:rsidRPr="009C0F50">
        <w:rPr>
          <w:noProof/>
          <w:color w:val="000000"/>
          <w:szCs w:val="21"/>
        </w:rPr>
        <w:lastRenderedPageBreak/>
        <w:drawing>
          <wp:inline distT="0" distB="0" distL="0" distR="0" wp14:anchorId="4BFBB192" wp14:editId="09DDB99B">
            <wp:extent cx="2896742" cy="4572000"/>
            <wp:effectExtent l="0" t="0" r="0" b="0"/>
            <wp:docPr id="1440655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862" cy="457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8D2B" w14:textId="44B70329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  <w:lang w:eastAsia="zh-CN"/>
        </w:rPr>
      </w:pPr>
      <w:r w:rsidRPr="00D76FC6">
        <w:rPr>
          <w:snapToGrid w:val="0"/>
          <w:color w:val="000000"/>
          <w:szCs w:val="21"/>
          <w:lang w:eastAsia="zh-CN"/>
        </w:rPr>
        <w:t>茶室列表界面</w:t>
      </w:r>
      <w:r>
        <w:rPr>
          <w:rFonts w:hint="eastAsia"/>
          <w:snapToGrid w:val="0"/>
          <w:color w:val="000000"/>
          <w:szCs w:val="21"/>
          <w:lang w:eastAsia="zh-CN"/>
        </w:rPr>
        <w:t>：</w:t>
      </w:r>
      <w:r w:rsidRPr="009C0F50">
        <w:rPr>
          <w:noProof/>
          <w:color w:val="000000"/>
          <w:szCs w:val="21"/>
        </w:rPr>
        <w:drawing>
          <wp:inline distT="0" distB="0" distL="0" distR="0" wp14:anchorId="11D814B2" wp14:editId="3B157475">
            <wp:extent cx="4652184" cy="2926080"/>
            <wp:effectExtent l="0" t="0" r="0" b="7620"/>
            <wp:docPr id="9963505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711" cy="29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AB20" w14:textId="64F91E66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  <w:lang w:eastAsia="zh-CN"/>
        </w:rPr>
      </w:pPr>
      <w:r w:rsidRPr="00D76FC6">
        <w:rPr>
          <w:snapToGrid w:val="0"/>
          <w:color w:val="000000"/>
          <w:szCs w:val="21"/>
          <w:lang w:eastAsia="zh-CN"/>
        </w:rPr>
        <w:lastRenderedPageBreak/>
        <w:t>预约界面</w:t>
      </w:r>
      <w:r>
        <w:rPr>
          <w:rFonts w:hint="eastAsia"/>
          <w:snapToGrid w:val="0"/>
          <w:color w:val="000000"/>
          <w:szCs w:val="21"/>
          <w:lang w:eastAsia="zh-CN"/>
        </w:rPr>
        <w:t>：</w:t>
      </w:r>
      <w:r w:rsidRPr="009C0F50">
        <w:rPr>
          <w:noProof/>
          <w:color w:val="000000"/>
          <w:szCs w:val="21"/>
        </w:rPr>
        <w:drawing>
          <wp:inline distT="0" distB="0" distL="0" distR="0" wp14:anchorId="299E9E4C" wp14:editId="384FA413">
            <wp:extent cx="4833011" cy="4076700"/>
            <wp:effectExtent l="0" t="0" r="5715" b="0"/>
            <wp:docPr id="10555523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309" cy="40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B1E3" w14:textId="42928AC3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  <w:lang w:eastAsia="zh-CN"/>
        </w:rPr>
      </w:pPr>
      <w:r w:rsidRPr="00D76FC6">
        <w:rPr>
          <w:snapToGrid w:val="0"/>
          <w:color w:val="000000"/>
          <w:szCs w:val="21"/>
          <w:lang w:eastAsia="zh-CN"/>
        </w:rPr>
        <w:t>订单列表界面</w:t>
      </w:r>
      <w:r>
        <w:rPr>
          <w:rFonts w:hint="eastAsia"/>
          <w:snapToGrid w:val="0"/>
          <w:color w:val="000000"/>
          <w:szCs w:val="21"/>
          <w:lang w:eastAsia="zh-CN"/>
        </w:rPr>
        <w:t>：</w:t>
      </w:r>
      <w:r w:rsidRPr="00E62C05">
        <w:rPr>
          <w:noProof/>
          <w:color w:val="000000"/>
          <w:szCs w:val="21"/>
        </w:rPr>
        <w:drawing>
          <wp:inline distT="0" distB="0" distL="0" distR="0" wp14:anchorId="452B94D6" wp14:editId="57C88491">
            <wp:extent cx="5490210" cy="2993390"/>
            <wp:effectExtent l="0" t="0" r="0" b="0"/>
            <wp:docPr id="8379528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FAFA" w14:textId="7225FF7E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snapToGrid w:val="0"/>
          <w:color w:val="000000"/>
          <w:szCs w:val="21"/>
          <w:lang w:eastAsia="zh-CN"/>
        </w:rPr>
      </w:pPr>
      <w:r w:rsidRPr="00D76FC6">
        <w:rPr>
          <w:snapToGrid w:val="0"/>
          <w:color w:val="000000"/>
          <w:szCs w:val="21"/>
          <w:lang w:eastAsia="zh-CN"/>
        </w:rPr>
        <w:lastRenderedPageBreak/>
        <w:t>订单详情界面</w:t>
      </w:r>
      <w:r>
        <w:rPr>
          <w:rFonts w:hint="eastAsia"/>
          <w:snapToGrid w:val="0"/>
          <w:color w:val="000000"/>
          <w:szCs w:val="21"/>
          <w:lang w:eastAsia="zh-CN"/>
        </w:rPr>
        <w:t>：</w:t>
      </w:r>
      <w:r w:rsidRPr="00E62C05">
        <w:rPr>
          <w:noProof/>
          <w:color w:val="000000"/>
          <w:szCs w:val="21"/>
        </w:rPr>
        <w:drawing>
          <wp:inline distT="0" distB="0" distL="0" distR="0" wp14:anchorId="33F9BDAB" wp14:editId="774A22CD">
            <wp:extent cx="5490210" cy="3419475"/>
            <wp:effectExtent l="0" t="0" r="0" b="9525"/>
            <wp:docPr id="11394563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146D" w14:textId="13D62B18" w:rsidR="009C3F4C" w:rsidRDefault="009C3F4C" w:rsidP="00324C76">
      <w:pPr>
        <w:tabs>
          <w:tab w:val="left" w:pos="540"/>
          <w:tab w:val="left" w:pos="1260"/>
        </w:tabs>
        <w:spacing w:after="120" w:line="240" w:lineRule="atLeast"/>
        <w:jc w:val="center"/>
        <w:rPr>
          <w:rFonts w:hint="eastAsia"/>
          <w:noProof/>
          <w:color w:val="000000"/>
          <w:szCs w:val="21"/>
          <w:lang w:eastAsia="zh-CN"/>
        </w:rPr>
      </w:pPr>
      <w:r w:rsidRPr="00D76FC6">
        <w:rPr>
          <w:snapToGrid w:val="0"/>
          <w:color w:val="000000"/>
          <w:szCs w:val="21"/>
          <w:lang w:eastAsia="zh-CN"/>
        </w:rPr>
        <w:t>个人中心界面</w:t>
      </w:r>
      <w:r>
        <w:rPr>
          <w:rFonts w:hint="eastAsia"/>
          <w:snapToGrid w:val="0"/>
          <w:color w:val="000000"/>
          <w:szCs w:val="21"/>
          <w:lang w:eastAsia="zh-CN"/>
        </w:rPr>
        <w:t>：</w:t>
      </w:r>
      <w:r w:rsidRPr="00E62C05">
        <w:rPr>
          <w:noProof/>
          <w:color w:val="000000"/>
          <w:szCs w:val="21"/>
        </w:rPr>
        <w:drawing>
          <wp:inline distT="0" distB="0" distL="0" distR="0" wp14:anchorId="0EEE207E" wp14:editId="2D2587C4">
            <wp:extent cx="5490210" cy="2200275"/>
            <wp:effectExtent l="0" t="0" r="0" b="9525"/>
            <wp:docPr id="1467080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57A3" w14:textId="77777777" w:rsidR="009C3F4C" w:rsidRDefault="009C3F4C" w:rsidP="009C3F4C">
      <w:pPr>
        <w:tabs>
          <w:tab w:val="left" w:pos="540"/>
          <w:tab w:val="left" w:pos="1260"/>
        </w:tabs>
        <w:spacing w:after="120" w:line="240" w:lineRule="atLeast"/>
        <w:rPr>
          <w:rFonts w:hint="eastAsia"/>
          <w:noProof/>
          <w:color w:val="000000"/>
          <w:szCs w:val="21"/>
          <w:lang w:eastAsia="zh-CN"/>
        </w:rPr>
      </w:pPr>
    </w:p>
    <w:p w14:paraId="09BADDD0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19" w:name="_Toc232596649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4.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数据子系统设计</w:t>
      </w:r>
      <w:bookmarkEnd w:id="119"/>
    </w:p>
    <w:p w14:paraId="60DC2976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0" w:name="_Toc23259665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4.1 用户管理模块的设计说明</w:t>
      </w:r>
      <w:bookmarkEnd w:id="120"/>
    </w:p>
    <w:p w14:paraId="7E49616D" w14:textId="5446C80F" w:rsidR="00031D34" w:rsidRPr="00B9798E" w:rsidRDefault="00031D34" w:rsidP="00031D34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172BDEF0" w14:textId="04DDFE30" w:rsidR="00031D34" w:rsidRPr="00B9798E" w:rsidRDefault="00031D34" w:rsidP="00031D34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="00553619" w:rsidRPr="00B9798E">
        <w:rPr>
          <w:sz w:val="28"/>
          <w:lang w:eastAsia="zh-CN"/>
        </w:rPr>
        <w:t>M-001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940E24" w:rsidRPr="00544577" w14:paraId="56F755A2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76D8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EF3AA6" w14:textId="3D541953" w:rsidR="00940E24" w:rsidRPr="00544577" w:rsidRDefault="00031D34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A9C7A5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5D00E0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USER-MGMT-001</w:t>
            </w:r>
          </w:p>
        </w:tc>
      </w:tr>
      <w:tr w:rsidR="00940E24" w:rsidRPr="00544577" w14:paraId="767D55DD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D13E5" w14:textId="2A68933D" w:rsidR="00940E24" w:rsidRPr="00544577" w:rsidRDefault="00031D34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11358C" w14:textId="00CDB2BC" w:rsidR="00940E24" w:rsidRPr="00544577" w:rsidRDefault="00031D34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401148" w14:textId="285DC18F" w:rsidR="00940E24" w:rsidRPr="00544577" w:rsidRDefault="00031D34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E3AD54" w14:textId="63B7649B" w:rsidR="00940E24" w:rsidRPr="00544577" w:rsidRDefault="00031D34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940E24" w:rsidRPr="00544577" w14:paraId="0A743E6E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A57F0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0C570D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负责系统中所有用户相关的核心操作：①用户注册（校验用户名、手机号、邮箱唯一性，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werkzeug哈希密码存储）；②用户登录（支持用户名或手机号双凭证登录，返回User对象供上层Controller生成JWT令牌）；③个人信息管理（查看和编辑手机号/邮箱/真实姓名，修改时校验唯一性）；④密码修改（验证旧密码→更新为werkzeug哈希新密码）；⑤余额充值（验证amount&gt;0→更新user.balance+=amount→创建RechargeRecord→事务提交）；⑥余额查询；⑦充值记录分页查询（按时间倒序）；⑧用户列表管理（管理员按关键词多字段模糊搜索+分页）；⑨用户删除（级联删除关联数据）。</w:t>
            </w:r>
          </w:p>
        </w:tc>
      </w:tr>
      <w:tr w:rsidR="00940E24" w:rsidRPr="00544577" w14:paraId="37C019AF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BB7FC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1E16F7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63C219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19EDB0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2026-04-17</w:t>
            </w:r>
          </w:p>
        </w:tc>
      </w:tr>
      <w:tr w:rsidR="00940E24" w:rsidRPr="00544577" w14:paraId="7595CE50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61083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D45C71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2026-04-19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DEB0F46" w14:textId="4E74D8E0" w:rsidR="00940E24" w:rsidRPr="00544577" w:rsidRDefault="00031D34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DB5E16C" w14:textId="00E669F1" w:rsidR="00940E24" w:rsidRPr="00544577" w:rsidRDefault="00130208" w:rsidP="00130208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</w:tr>
      <w:tr w:rsidR="00940E24" w:rsidRPr="00544577" w14:paraId="2395B20A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8CA6D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1A78B6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①注册接口：响应时间&lt;300ms，密码哈希计算不影响用户体验；②登录接口：&lt;200ms，支持双路查询（username OR phone）；③充值接口：需保证事务原子性（扣费+创建记录两步打包），&lt;500ms；④分页查询：单次返回最多50条记录。容错性：任何异常自动db.session.rollback()回滚事务，返回500+具体错误信息。</w:t>
            </w:r>
          </w:p>
        </w:tc>
      </w:tr>
      <w:tr w:rsidR="00940E24" w:rsidRPr="00544577" w14:paraId="16337B5F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BEDE5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422FE0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①注册前必须通过用户名和手机号唯一性校验（User.query.filter_by）；②修改密码前必须验证旧密码正确性（user.check_password(old)）；③充值前必须验证amount&gt;0，否则返回400；④删除用户前需确认无进行中的订单（通过cascade="all, delete-orphan"实现级联删除）；⑤修改个人信息的手机号/邮箱时需校验不被其他用户占用（self.id排除自身）。</w:t>
            </w:r>
          </w:p>
        </w:tc>
      </w:tr>
      <w:tr w:rsidR="00940E24" w:rsidRPr="00544577" w14:paraId="1DCAC2F9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09A91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068937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register(data): username(String,3-20字符,必填)、phone(String,11位手机号,必填)、real_name(String,2-10字符,必填)、password(String,6-20字符,必填)、email(String,可选,邮箱格式)；login(identifier, password): identifier(String,用户名或手机号)、password(String)；update_profile(user_id, data): phone(String,可选)、email(String,可选)、real_name(String,可选)；change_password(user_id, old, new): old_password(String)、new_password(String,6-20字符)；recharge_balance(user_id, amount, method): amount(Float,&gt;0)、payment_method(String,wechat/alipay)；get_recharge_records(user_id, page, per_page): page(Integer,&gt;=1)、per_page(Integer,&lt;=50)；list_users(page, per_page, search): search(String,可选,模糊匹配username/phone/real_name)；delete_user(user_id): user_id(Integer)。输入方式：HTTP POST/GET请求（JSON Body或Query参数），频度不限。</w:t>
            </w:r>
          </w:p>
        </w:tc>
      </w:tr>
      <w:tr w:rsidR="00940E24" w:rsidRPr="00544577" w14:paraId="4EE585BF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68295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EC437A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统一响应格式：{"code": 200/400/401/404/500, "message": "描述", "data": {...}}。成功：注册→user_dict（id/username/phone/real_name/email/balance=0.0/created_at）；登录→User对象（上层Controller负责生成JWT Token返回前端）；余额→{"balance": Float}；充值记录→分页列表{"records":[{id, amount, payment_method, status, created_at}], "total", "page", "total_pages"}；用户列表→users数组每个含to_dict()全部字段。失败：400（参数校验失败）、401（用户名或密码错误）、404（用户不存在）、500（数据库异常）。输出方式：HTTP JSON响应。</w:t>
            </w:r>
          </w:p>
        </w:tc>
      </w:tr>
      <w:tr w:rsidR="00940E24" w:rsidRPr="00544577" w14:paraId="1A304378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8D5D7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73F62B" w14:textId="77777777" w:rsidR="003267ED" w:rsidRPr="00544577" w:rsidRDefault="003267ED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32AA262A" wp14:editId="2B451209">
                  <wp:extent cx="4572000" cy="5799939"/>
                  <wp:effectExtent l="0" t="0" r="0" b="0"/>
                  <wp:docPr id="1817847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8479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201" cy="580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690E1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register(data)</w:t>
            </w:r>
          </w:p>
          <w:p w14:paraId="45B0F3B6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30825D38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1. 接收 data 字典</w:t>
            </w:r>
          </w:p>
          <w:p w14:paraId="143EE77E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2. 校验用户名唯一性</w:t>
            </w:r>
          </w:p>
          <w:p w14:paraId="4C437E73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User.query.filter_by(username=data.username).first() != NULL THEN</w:t>
            </w:r>
          </w:p>
          <w:p w14:paraId="5456EC06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"用户名已存在")</w:t>
            </w:r>
          </w:p>
          <w:p w14:paraId="754937FB" w14:textId="5CDF953D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4F59218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3. 校验手机号唯一性</w:t>
            </w:r>
          </w:p>
          <w:p w14:paraId="2BF26A94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User.query.filter_by(phone=data.phone).first() != NULL THEN</w:t>
            </w:r>
          </w:p>
          <w:p w14:paraId="0DEF6AAA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"手机号已被注册")</w:t>
            </w:r>
          </w:p>
          <w:p w14:paraId="698B31BA" w14:textId="48F7936D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BFF9FE3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4. 若提供 email，校验邮箱唯一性</w:t>
            </w:r>
          </w:p>
          <w:p w14:paraId="38A58FD9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IF data.email IS NOT NULL THEN</w:t>
            </w:r>
          </w:p>
          <w:p w14:paraId="428C3D24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IF User.query.filter_by(email=data.email).first() != NULL THEN</w:t>
            </w:r>
          </w:p>
          <w:p w14:paraId="19126898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RETURN error_response(400, "邮箱已被注册")</w:t>
            </w:r>
          </w:p>
          <w:p w14:paraId="724352E0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IF</w:t>
            </w:r>
          </w:p>
          <w:p w14:paraId="1BCF5C67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7D18AD29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6B8049E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5. 创建新用户实例</w:t>
            </w:r>
          </w:p>
          <w:p w14:paraId="4C95EBA7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new_user = User(</w:t>
            </w:r>
          </w:p>
          <w:p w14:paraId="2E7E3FBC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username=data.username,</w:t>
            </w:r>
          </w:p>
          <w:p w14:paraId="3C5FCF83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phone=data.phone,</w:t>
            </w:r>
          </w:p>
          <w:p w14:paraId="42A8A19E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real_name=data.real_name,</w:t>
            </w:r>
          </w:p>
          <w:p w14:paraId="5A4CF9BF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email=data.email,</w:t>
            </w:r>
          </w:p>
          <w:p w14:paraId="5615FBF0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balance=0.0</w:t>
            </w:r>
          </w:p>
          <w:p w14:paraId="246F0114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51891C67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41387D8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6. 调用 werkzeug 生成密码哈希</w:t>
            </w:r>
          </w:p>
          <w:p w14:paraId="4C4F1693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new_user.set_password(data.password)</w:t>
            </w:r>
          </w:p>
          <w:p w14:paraId="1121EC95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D7DC82C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7. 添加到数据库会话</w:t>
            </w:r>
          </w:p>
          <w:p w14:paraId="3D753B18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db.session.add(new_user)</w:t>
            </w:r>
          </w:p>
          <w:p w14:paraId="5568CBE7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06341FF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8. 提交事务</w:t>
            </w:r>
          </w:p>
          <w:p w14:paraId="6AE7AEBF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5527D0CB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381DBE0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9. 返回用户信息字典</w:t>
            </w:r>
          </w:p>
          <w:p w14:paraId="57DD224D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new_user.to_dict()</w:t>
            </w:r>
          </w:p>
          <w:p w14:paraId="544A17B9" w14:textId="77777777" w:rsidR="003267ED" w:rsidRPr="00544577" w:rsidRDefault="003267ED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5975443B" w14:textId="77777777" w:rsidR="007718FA" w:rsidRPr="00544577" w:rsidRDefault="007718FA" w:rsidP="003267ED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46DBC793" wp14:editId="788437C7">
                  <wp:extent cx="4716780" cy="2743835"/>
                  <wp:effectExtent l="0" t="0" r="7620" b="0"/>
                  <wp:docPr id="1179582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5823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274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6B969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PROCEDURE login(identifier, password)</w:t>
            </w:r>
          </w:p>
          <w:p w14:paraId="47E3EE93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0E4459CB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1. 接收 identifier + password</w:t>
            </w:r>
          </w:p>
          <w:p w14:paraId="6F3572CC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2. 通过 username 或 phone 查找用户</w:t>
            </w:r>
          </w:p>
          <w:p w14:paraId="7081E2D5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user = User.query.filter(</w:t>
            </w:r>
          </w:p>
          <w:p w14:paraId="41E806C8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(User.username == identifier) OR (User.phone == identifier)</w:t>
            </w:r>
          </w:p>
          <w:p w14:paraId="7D58F4CE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).first()</w:t>
            </w:r>
          </w:p>
          <w:p w14:paraId="58B46DFB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CEC2CCC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3. 校验用户存在且密码匹配</w:t>
            </w:r>
          </w:p>
          <w:p w14:paraId="2B7F563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user == NULL OR user.check_password(password) == FALSE THEN</w:t>
            </w:r>
          </w:p>
          <w:p w14:paraId="4F1A6599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error_response(401, "用户不存在或密码错误")</w:t>
            </w:r>
          </w:p>
          <w:p w14:paraId="42B88994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3C82DB4B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3238EA3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4. 返回 User 对象给上层</w:t>
            </w:r>
          </w:p>
          <w:p w14:paraId="0623B426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user</w:t>
            </w:r>
          </w:p>
          <w:p w14:paraId="4ECC8A7C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615B678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7AD83802" wp14:editId="53E98DB3">
                  <wp:extent cx="4716780" cy="4297680"/>
                  <wp:effectExtent l="0" t="0" r="7620" b="7620"/>
                  <wp:docPr id="4557499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4992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3D5C2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recharge(user_id, amount, payment_method)</w:t>
            </w:r>
          </w:p>
          <w:p w14:paraId="608C242E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7B54D518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1. 接收 user_id + amount</w:t>
            </w:r>
          </w:p>
          <w:p w14:paraId="007FF880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// 2. 根据 ID 获取用户</w:t>
            </w:r>
          </w:p>
          <w:p w14:paraId="486D06DD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user = User.query.get(user_id)</w:t>
            </w:r>
          </w:p>
          <w:p w14:paraId="19AD2740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2C794D3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3. 校验充值金额</w:t>
            </w:r>
          </w:p>
          <w:p w14:paraId="5DA51C92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amount &lt;= 0 THEN</w:t>
            </w:r>
          </w:p>
          <w:p w14:paraId="2245F68A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"金额必须大于 0")</w:t>
            </w:r>
          </w:p>
          <w:p w14:paraId="710FDC6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088663B0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6AB0086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4. 更新用户余额</w:t>
            </w:r>
          </w:p>
          <w:p w14:paraId="093FE74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user.balance = user.balance + amount</w:t>
            </w:r>
          </w:p>
          <w:p w14:paraId="73976288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1ABE4E9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5. 创建充值记录</w:t>
            </w:r>
          </w:p>
          <w:p w14:paraId="0A796888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record = RechargeRecord(</w:t>
            </w:r>
          </w:p>
          <w:p w14:paraId="6EABF17C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user_id=user_id,</w:t>
            </w:r>
          </w:p>
          <w:p w14:paraId="555C1835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amount=amount,</w:t>
            </w:r>
          </w:p>
          <w:p w14:paraId="49199454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payment_method=payment_method,</w:t>
            </w:r>
          </w:p>
          <w:p w14:paraId="755C23A5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status="success"</w:t>
            </w:r>
          </w:p>
          <w:p w14:paraId="6AD0559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556F99C7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56B5C1B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6. 添加到会话并提交事务</w:t>
            </w:r>
          </w:p>
          <w:p w14:paraId="72B95877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db.session.add(record)</w:t>
            </w:r>
          </w:p>
          <w:p w14:paraId="4B83B335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167EDA57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B8AE62B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7. 返回新的余额</w:t>
            </w:r>
          </w:p>
          <w:p w14:paraId="3AACB9B1" w14:textId="77777777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user.balance</w:t>
            </w:r>
          </w:p>
          <w:p w14:paraId="434070B2" w14:textId="0F5C8C60" w:rsidR="007718FA" w:rsidRPr="00544577" w:rsidRDefault="007718FA" w:rsidP="007718F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940E24" w:rsidRPr="00544577" w14:paraId="36984733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90E29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C1243F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调用本模块的上层程序：user_controller（POST /api/users/register、POST /api/users/login、GET/PUT /api/users/profile、POST /api/users/change-password、POST /api/users/recharge、GET /api/users/balance、GET /api/users/recharge-records、GET /api/admin/users、DELETE /api/admin/users/&lt;id&gt;）。本模块调用的下层程序：db.session（SQLAlchemy ORM）、User模型（映射users表）、RechargeRecord模型（映射recharge_records表）。局部数据结构：User.to_dict()→{id,username,phone,real_name,email,is_admin,is_active,balance,is_member,member_level,member_expires_at,total_consumption,created_at}。参数赋值方式：Controller从request.get_json()或Query参数获取，解包后直接传递给Service静态方法。关联模块：被预约/订单/开门/报修/评价模块间接调用。</w:t>
            </w:r>
          </w:p>
        </w:tc>
      </w:tr>
      <w:tr w:rsidR="00940E24" w:rsidRPr="00544577" w14:paraId="30DC0591" w14:textId="77777777" w:rsidTr="00857E64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03FDB" w14:textId="77777777" w:rsidR="00940E24" w:rsidRPr="00544577" w:rsidRDefault="00000000" w:rsidP="00031D34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CE5D3F" w14:textId="77777777" w:rsidR="00940E24" w:rsidRPr="00544577" w:rsidRDefault="00000000" w:rsidP="00031D3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需求分析参考：需求规格说明书3.1.1节用户管理功能（F-U-01至F-U-07）。概要设计参考：概要设计说明书模块M01。密码加密：Model层使用werkzeug.security.generate_password_hash（User.set_password方法），helpers.py中另有hash_password()（SHA-256）作为备用方案，实际未被User模型调用——存在重复代码需重构统一。存储分配：User表和RechargeRecord表存储在SQLite数据库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（tea_room.db），无特殊存储需求。JWT令牌由上层Controller使用Flask-JWT-Extended库生成，不在本模块范围内。</w:t>
            </w:r>
          </w:p>
        </w:tc>
      </w:tr>
    </w:tbl>
    <w:p w14:paraId="03CE50B0" w14:textId="77777777" w:rsidR="00940E24" w:rsidRPr="00B9798E" w:rsidRDefault="00940E24">
      <w:pPr>
        <w:rPr>
          <w:rFonts w:hint="eastAsia"/>
          <w:lang w:eastAsia="zh-CN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25"/>
        <w:gridCol w:w="1363"/>
        <w:gridCol w:w="2123"/>
        <w:gridCol w:w="2410"/>
        <w:gridCol w:w="1241"/>
      </w:tblGrid>
      <w:tr w:rsidR="00857E64" w:rsidRPr="00544577" w14:paraId="52A4CB13" w14:textId="77777777" w:rsidTr="00544577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EA96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用户管理模块 (M-001)</w:t>
            </w:r>
          </w:p>
        </w:tc>
      </w:tr>
      <w:tr w:rsidR="00857E64" w:rsidRPr="00544577" w14:paraId="46D8F434" w14:textId="77777777" w:rsidTr="00544577">
        <w:trPr>
          <w:trHeight w:val="27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F73C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窗口一：登录窗口 (login.vue)</w:t>
            </w:r>
          </w:p>
        </w:tc>
      </w:tr>
      <w:tr w:rsidR="00857E64" w:rsidRPr="00544577" w14:paraId="446A53C7" w14:textId="77777777" w:rsidTr="00857E64">
        <w:trPr>
          <w:trHeight w:val="600"/>
        </w:trPr>
        <w:tc>
          <w:tcPr>
            <w:tcW w:w="29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D4C1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窗口名：用户登录窗口</w:t>
            </w:r>
          </w:p>
        </w:tc>
        <w:tc>
          <w:tcPr>
            <w:tcW w:w="20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D59C9" w14:textId="77777777" w:rsidR="00857E64" w:rsidRPr="00544577" w:rsidRDefault="00857E64" w:rsidP="00857E6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说明书编号：M-001-W-01</w:t>
            </w:r>
          </w:p>
        </w:tc>
      </w:tr>
      <w:tr w:rsidR="00857E64" w:rsidRPr="00544577" w14:paraId="667118D2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CD86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5C7F8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560E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3D98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D1F2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857E64" w:rsidRPr="00544577" w14:paraId="26B55F4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2219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文本控件(view)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F1D2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logo-area(标题区)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F559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245B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显示应用名称"无人茶室"和副标题"智能预约·便捷体验"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92D2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857E64" w:rsidRPr="00544577" w14:paraId="36D0394C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4C5D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切换选项卡(view)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59E0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tab-item(密码登录)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CF1E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@click(switchLoginType)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8DF9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切换到密码登录方式，清空密码和验证码字段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985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</w:t>
            </w:r>
          </w:p>
        </w:tc>
      </w:tr>
      <w:tr w:rsidR="00857E64" w:rsidRPr="00544577" w14:paraId="18CEE3A3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2E8B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切换选项卡(view)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6484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tab-item(验证码登录)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F0A6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@click(switchLoginType)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E157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切换到验证码登录方式，清空密码字段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B259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</w:t>
            </w:r>
          </w:p>
        </w:tc>
      </w:tr>
      <w:tr w:rsidR="00857E64" w:rsidRPr="00544577" w14:paraId="1E216BBB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F916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9BDD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formData.phone(手机号)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4950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6290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输入11位手机号码，登录凭证之一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0B23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输入11位数字</w:t>
            </w:r>
          </w:p>
        </w:tc>
      </w:tr>
      <w:tr w:rsidR="00857E64" w:rsidRPr="00544577" w14:paraId="670220B7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E9B8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2806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formData.password(密码)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41BB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87D2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输入登录密码（密码登录模式），最短6位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6C93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输入≥6位字符</w:t>
            </w:r>
          </w:p>
        </w:tc>
      </w:tr>
      <w:tr w:rsidR="00857E64" w:rsidRPr="00544577" w14:paraId="43C380C9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DEF3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数字输入(input)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FBA1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formData.code(验证码)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2263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2135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输入6位短信验证码（验证码登录模式）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C728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输入6位数字</w:t>
            </w:r>
          </w:p>
        </w:tc>
      </w:tr>
      <w:tr w:rsidR="00857E64" w:rsidRPr="00544577" w14:paraId="31529FF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078A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0C1F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code-btn(获取验证码)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E9FF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@click(handleGetCode)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A874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触发发送验证码并启动60秒倒计时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4F83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手机号验证通过后可用</w:t>
            </w:r>
          </w:p>
        </w:tc>
      </w:tr>
      <w:tr w:rsidR="00857E64" w:rsidRPr="00544577" w14:paraId="70AC6E19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F555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9D48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login-button(登录)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C1F4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@click(handleLogin)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8E2E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校验表单并调用authAPI.login()提交登录请求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47D6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表单验证通过后可用</w:t>
            </w:r>
          </w:p>
        </w:tc>
      </w:tr>
      <w:tr w:rsidR="00857E64" w:rsidRPr="00544577" w14:paraId="4D5A3119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8BB9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文本链接(text)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0F86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link-item(注册账号)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666E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@click(goToRegister)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588F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导航至注册页面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3A97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4785E98F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A5C4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文本链接(text)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2111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link-item(忘记密码)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6734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@click(goToForgotPassword)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12F0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导航至忘记密码页面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6F1C4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683B68CF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DE85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83AA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0320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B0F7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BCACB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3228797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0B61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switchLoginType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6C24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939B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切换密码登录/验证码登录模式，重置formData中除phone外的所有字段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9478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loginType.value = type; formData重置为{phone: formData.phone, password: "", code: ""}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CACD0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58D54AE3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8574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handleGetCode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8BCC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EAF1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校验手机号格式后模拟发送验证码，启动60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秒倒计时定时器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F601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1.正则校验手机号^1[3-9]\d{9}$; 2.显示toast; 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3.setInterval每秒递减countdown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67452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　</w:t>
            </w:r>
          </w:p>
        </w:tc>
      </w:tr>
      <w:tr w:rsidR="00857E64" w:rsidRPr="00544577" w14:paraId="03447FDE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6DAD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validateForm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7441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D526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校验phone/password/code字段完整性与格式（长度/正则）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FC81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1.手机号正则+非空检查; 2.密码长度≥6; 3.验证码长度=6; 任一不通过return false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AAC49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601A158B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A252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handleLogin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09AF8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5FD6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调用authAPI.login()登录，保存token和user到本地存储，角色路由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8169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1.validateForm()验; 2.await authAPI.login({username: phone, password}); 3.uni.setStorageSync存token/user; 4.admin跳admin否则跳首页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46759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254E31FE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960B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goToRegister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049E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04C0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使用uni.navigateTo跳转到注册页面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1A75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uni.navigateTo({url: "/pages/register/register"})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0CDB84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26DDBEB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0AB5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goToForgotPassword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A598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8CAD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导航至忘记密码页面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94754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uni.navigateTo({url: "/pages/login/forgot-password"})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F2637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4B50ECA3" w14:textId="77777777" w:rsidTr="00857E64">
        <w:trPr>
          <w:trHeight w:val="55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9619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窗口二：注册窗口 (register.vue)</w:t>
            </w:r>
          </w:p>
        </w:tc>
      </w:tr>
      <w:tr w:rsidR="00857E64" w:rsidRPr="00544577" w14:paraId="7C25DCA7" w14:textId="77777777" w:rsidTr="00857E64">
        <w:trPr>
          <w:trHeight w:val="600"/>
        </w:trPr>
        <w:tc>
          <w:tcPr>
            <w:tcW w:w="29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317C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窗口名：用户注册窗口</w:t>
            </w:r>
          </w:p>
        </w:tc>
        <w:tc>
          <w:tcPr>
            <w:tcW w:w="20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53DEE" w14:textId="77777777" w:rsidR="00857E64" w:rsidRPr="00544577" w:rsidRDefault="00857E64" w:rsidP="00857E6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说明书编号：M-001-W-02</w:t>
            </w:r>
          </w:p>
        </w:tc>
      </w:tr>
      <w:tr w:rsidR="00857E64" w:rsidRPr="00544577" w14:paraId="779200A8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EE2F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6C22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4100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730D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A45B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857E64" w:rsidRPr="00544577" w14:paraId="46033B10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0122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6774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phone(手机号)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BCA3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8B85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输入11位手机号，注册必填字段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54CE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输入11位数字</w:t>
            </w:r>
          </w:p>
        </w:tc>
      </w:tr>
      <w:tr w:rsidR="00857E64" w:rsidRPr="00544577" w14:paraId="3FA5EE8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DC12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80E6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realName(真实姓名)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D23F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A7EF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输入用户真实姓名，注册必填字段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4E22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输入文本</w:t>
            </w:r>
          </w:p>
        </w:tc>
      </w:tr>
      <w:tr w:rsidR="00857E64" w:rsidRPr="00544577" w14:paraId="5EF8AB58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BA500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5DE8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password(密码)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769C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153E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输入登录密码，长度需≥6位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D8F2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输入≥6位字符</w:t>
            </w:r>
          </w:p>
        </w:tc>
      </w:tr>
      <w:tr w:rsidR="00857E64" w:rsidRPr="00544577" w14:paraId="68A105B2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23E6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039A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confirmPassword(确认密码)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F8AE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0FA0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二次确认密码，需与password一致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532F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输入与password相同</w:t>
            </w:r>
          </w:p>
        </w:tc>
      </w:tr>
      <w:tr w:rsidR="00857E64" w:rsidRPr="00544577" w14:paraId="0C53277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4611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DB0F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email(邮箱)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B702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AD31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输入邮箱地址（可选字段）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0553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输入有效邮箱格式</w:t>
            </w:r>
          </w:p>
        </w:tc>
      </w:tr>
      <w:tr w:rsidR="00857E64" w:rsidRPr="00544577" w14:paraId="7B7CA4AD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D779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2A02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register-btn(注册)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68AA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@click(handleRegister)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2E384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校验表单后调用authAPI.register()提交注册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F228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loading时禁用</w:t>
            </w:r>
          </w:p>
        </w:tc>
      </w:tr>
      <w:tr w:rsidR="00857E64" w:rsidRPr="00544577" w14:paraId="3FFABB6B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688E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文本链接(text)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F73D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link(立即登录)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AE7A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@click(goToLogin)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6AE0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导航返回登录页面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EA4F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46750805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4DA1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FF64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8E68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09AD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B1F79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3CEE8FA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1745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handleRegister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83E30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68D7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逐字段校验（手机号正则、姓名非空、密码长度、确认一致），调用API注册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D891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1.phone正则^1[3-9]\d{9}$; 2.realName非空; 3.password.length≥6; 4.password===confirmPassword; 5.authAPI.register({username:phone,...}); 6.成功后延迟1.5s返回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3FF03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34CEF30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992E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goToLogin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6236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80A3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导航返回上一页（登录页面）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BDE5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uni.navigateBack()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E19C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6A3B785B" w14:textId="77777777" w:rsidTr="00857E64">
        <w:trPr>
          <w:trHeight w:val="55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D4AC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窗口三：个人中心窗口 (profile.vue)</w:t>
            </w:r>
          </w:p>
        </w:tc>
      </w:tr>
      <w:tr w:rsidR="00857E64" w:rsidRPr="00544577" w14:paraId="2FB06469" w14:textId="77777777" w:rsidTr="00857E64">
        <w:trPr>
          <w:trHeight w:val="600"/>
        </w:trPr>
        <w:tc>
          <w:tcPr>
            <w:tcW w:w="29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52BC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窗口名：个人中心窗口</w:t>
            </w:r>
          </w:p>
        </w:tc>
        <w:tc>
          <w:tcPr>
            <w:tcW w:w="20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C5CC9" w14:textId="77777777" w:rsidR="00857E64" w:rsidRPr="00544577" w:rsidRDefault="00857E64" w:rsidP="00857E6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说明书编号：M-001-W-03</w:t>
            </w:r>
          </w:p>
        </w:tc>
      </w:tr>
      <w:tr w:rsidR="00857E64" w:rsidRPr="00544577" w14:paraId="565ED474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8DE5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7AE4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532A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61E3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3130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857E64" w:rsidRPr="00544577" w14:paraId="15A37F02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9543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图片(image)+文本(view)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06EE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user-info-section(用户信息卡片)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CC66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@click(handleUserInfoClick)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52A5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显示头像、昵称、手机号、会员标签，点击跳转编辑资料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58D1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50232D1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C31A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A1A9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account-item(余额)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B699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@click(goToRecharge)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F02B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显示当前账户余额，点击跳转充值页面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9565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5364644D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5962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D7AD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account-item(充值记录)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E072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@click(goToRechargeRecord)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66CB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显示充值记录条数，点击跳转充值记录页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49B3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67308318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8C29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E659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menu-item(我的订单)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CFF7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@click(goToOrders)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06FD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跳转至订单Tab页面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034A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434CFBFE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211C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1B66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menu-item(茶叶种类)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F212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@click(goToTeas)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699C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跳转至茶叶种类页面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60FE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5214F2CF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C086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B3C0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menu-item(会员充值)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B701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@click(goToMemberRecharge)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863E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跳转至会员充值页面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D28D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2C7674BC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3D14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0881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menu-item(会员记录)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147B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@click(goToMemberRecord)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86F2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跳转至会员记录页面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DE06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5351D40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9154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344B9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menu-item(开门记录)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062E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@click(goToOpenRecords)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FB90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跳转至开门记录页面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8F09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7B1C42FF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FD2D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EBE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menu-item(我的收藏)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E0C2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@click(goToFavorites)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4FFE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跳转至收藏页面（开发中提示）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ACCB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363381B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32B8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962F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menu-item(使用历史)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6427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@click(goToHistory)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FE96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跳转至使用历史页面（开发中提示）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9F40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121A6A1B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3324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C928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menu-item(个人信息)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D281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@click(goToEditProfile)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6FFC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跳转至编辑资料页面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F227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857E64" w:rsidRPr="00544577" w14:paraId="54DB18D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541E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菜单项(view)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D5E28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menu-item(设置)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2035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@click(goToSettings)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60BA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跳转至设置页面（开发中提示）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9B53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857E64" w:rsidRPr="00544577" w14:paraId="4FD61254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4B99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176C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logout-btn(退出登录)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699B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@click(handleLogout)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3F13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弹出确认框，确认后清除token/user存储，重置页面状态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904B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已登录状态可用</w:t>
            </w:r>
          </w:p>
        </w:tc>
      </w:tr>
      <w:tr w:rsidR="00857E64" w:rsidRPr="00544577" w14:paraId="707342DD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A0F7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0E24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4F27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7908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C18E0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5FE0D24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916B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loadUserInfo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8484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90284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从本地存储读取token，调用authAPI.getUserInfo()加载/刷新用户信息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2433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1.uni.getStorageSync("token"); 2.authAPI.getUserInfo()获取data; 3.更新userInfo和本地存储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C976D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6862B995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F9BCC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loadRechargeCount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8CF2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0EB0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获取充值记录总数用于显示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56B2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authAPI.getRechargeRecords({page:1,per_page:1}); rechargeCount=res.data.total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1C512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26DC2E1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6769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handleLogout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0B3E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1B8F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弹出确认对话框，清除token/user存储，重置userInfo为初始值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0FF9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1.uni.showModal({...}); 2.uni.removeStorageSync("token"/"user"); 3.重置userInfo={balance:0,...}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694DD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44F2C252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0DAE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goToRecharge/Teas/Member等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BCD9A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B716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导航至对应页面，未登录则先跳转登录页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B2C5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检查token存在→uni.navigateTo/successToast; 否则→navigateTo("/pages/login/login")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F0622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4602958B" w14:textId="77777777" w:rsidTr="00857E64">
        <w:trPr>
          <w:trHeight w:val="55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58E58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窗口四：账户充值窗口 (recharge.vue)</w:t>
            </w:r>
          </w:p>
        </w:tc>
      </w:tr>
      <w:tr w:rsidR="00857E64" w:rsidRPr="00544577" w14:paraId="68DA26DD" w14:textId="77777777" w:rsidTr="00857E64">
        <w:trPr>
          <w:trHeight w:val="600"/>
        </w:trPr>
        <w:tc>
          <w:tcPr>
            <w:tcW w:w="29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2FCB9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窗口名：账户充值窗口</w:t>
            </w:r>
          </w:p>
        </w:tc>
        <w:tc>
          <w:tcPr>
            <w:tcW w:w="20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22E62" w14:textId="77777777" w:rsidR="00857E64" w:rsidRPr="00544577" w:rsidRDefault="00857E64" w:rsidP="00857E6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说明书编号：M-001-W-04</w:t>
            </w:r>
          </w:p>
        </w:tc>
      </w:tr>
      <w:tr w:rsidR="00857E64" w:rsidRPr="00544577" w14:paraId="01EE8F14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1CE2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E28E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4CA8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9E93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3E254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857E64" w:rsidRPr="00544577" w14:paraId="506EF31D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3AE95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D6C7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balance-value(余额显示)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5DB27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5588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显示当前账户余额（format: ¥xxx.xx）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252C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857E64" w:rsidRPr="00544577" w14:paraId="3176335A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1704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E593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amount-btn(预设金额)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0AC7B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@click(selectAmount)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5B1F0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选择预设充值金额（100/300/500/1000/5000元）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83A6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点击选中高亮</w:t>
            </w:r>
          </w:p>
        </w:tc>
      </w:tr>
      <w:tr w:rsidR="00857E64" w:rsidRPr="00544577" w14:paraId="733ADB19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CCFA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7DA5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customAmount(自定义金额)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11CA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v-model+@input(handleCustomAmountInput)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5A1C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输入自定义充值金额，自动取消预设选择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BB2E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输入整数或小数</w:t>
            </w:r>
          </w:p>
        </w:tc>
      </w:tr>
      <w:tr w:rsidR="00857E64" w:rsidRPr="00544577" w14:paraId="3F01F9E8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43B1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C3960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confirm-custom-btn(确认输入)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1E50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@click(confirmCustomAmount)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D010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校验自定义金额（≥1元）并确认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C890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金额≥1可用</w:t>
            </w:r>
          </w:p>
        </w:tc>
      </w:tr>
      <w:tr w:rsidR="00857E64" w:rsidRPr="00544577" w14:paraId="757F4997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D18D1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选项卡(view)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DD41B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payment-option(支付方式)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EE2E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@click(selectPaymentMethod)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3A29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选择支付方式：微信/支付宝/银行卡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2540D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857E64" w:rsidRPr="00544577" w14:paraId="019DEF5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7220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0A62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confirm-recharge-btn(确认充值)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40B6E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@click(confirmRecharge)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730D6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弹出确认弹窗后调用authAPI.recharge()执行充值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94C39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金额&gt;0且支付方式已选</w:t>
            </w:r>
          </w:p>
        </w:tc>
      </w:tr>
      <w:tr w:rsidR="00857E64" w:rsidRPr="00544577" w14:paraId="7BE91491" w14:textId="77777777" w:rsidTr="00857E64">
        <w:trPr>
          <w:trHeight w:val="522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2AA4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B33F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49B3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2D23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88386A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1C3A6CC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70B9E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loadUserBalance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5797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2F9D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调用authAPI.getBalance()获取当前用户余额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6AA5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authAPI.getBalance(); balance=res.data.balance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12405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150225D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B996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selectAmount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819F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82E7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设置选中金额，清空自定义金额输入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C0F28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selectedAmount=amount; rechargeAmount=amount; customAmount=""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BE4FA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75327C2F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1714F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confirmCustomAmount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4A7E3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96E2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解析自定义金额字符串，校验≥1后设置为rechargeAmount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4B5D3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parseFloat(customAmount); isNaN或&lt;1→toast; 否则toast成功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034B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7B757D91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30A17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confirmRecharge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6E74D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451B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二次确认后调用processRecharge()执行充值原子流程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06E31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1.金额&gt;0校验; 2.uni.showModal确认; 3.processRecharge()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01FEC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857E64" w:rsidRPr="00544577" w14:paraId="48C50576" w14:textId="77777777" w:rsidTr="00857E64">
        <w:trPr>
          <w:trHeight w:val="720"/>
        </w:trPr>
        <w:tc>
          <w:tcPr>
            <w:tcW w:w="9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F25E6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processRecharge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DDD12" w14:textId="77777777" w:rsidR="00857E64" w:rsidRPr="00544577" w:rsidRDefault="00857E64" w:rsidP="00857E6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6C052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调用authAPI.recharge({amount, 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payment_method})，成功后更新余额、跳转记录页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D003F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1.uni.showLoading; 2.authAPI.recharge(); 3.更新balance; 4.3s后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navigateTo("/pages/profile/recharge-record")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9F77D5" w14:textId="77777777" w:rsidR="00857E64" w:rsidRPr="00544577" w:rsidRDefault="00857E64" w:rsidP="00857E6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　</w:t>
            </w:r>
          </w:p>
        </w:tc>
      </w:tr>
    </w:tbl>
    <w:p w14:paraId="32939FB3" w14:textId="77777777" w:rsidR="0095358A" w:rsidRDefault="0095358A">
      <w:pPr>
        <w:rPr>
          <w:rFonts w:hint="eastAsia"/>
          <w:lang w:eastAsia="zh-CN"/>
        </w:rPr>
      </w:pPr>
    </w:p>
    <w:p w14:paraId="1F9DB8D4" w14:textId="10DE464A" w:rsidR="00BE5E31" w:rsidRPr="00B9798E" w:rsidRDefault="00BE5E31" w:rsidP="00BE5E3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1" w:name="_Toc232596651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2 茶室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1"/>
    </w:p>
    <w:p w14:paraId="00C8616E" w14:textId="77777777" w:rsidR="00BE5E31" w:rsidRPr="00B9798E" w:rsidRDefault="00BE5E31" w:rsidP="00BE5E31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224E6638" w14:textId="0C66D92D" w:rsidR="00BE5E31" w:rsidRPr="00B9798E" w:rsidRDefault="00BE5E31" w:rsidP="00BE5E31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2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BE5E31" w:rsidRPr="00544577" w14:paraId="1CD3158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44118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321764" w14:textId="6A49AEF0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茶室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B8151B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0E90BA" w14:textId="67EB5485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USER-MGMT-002</w:t>
            </w:r>
          </w:p>
        </w:tc>
      </w:tr>
      <w:tr w:rsidR="00BE5E31" w:rsidRPr="00544577" w14:paraId="6D59F592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E7DF0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062577A" w14:textId="77777777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C29D63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1CD668" w14:textId="77777777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BE5E31" w:rsidRPr="00544577" w14:paraId="59CEE73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EDF2C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3469E3" w14:textId="7410FF61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茶室（Room）的完整生命周期管理：①茶室列表查询（支持name关键词模糊搜索、status状态筛选、price_per_hour价格区间筛选、floor楼层筛选，分页返回）；②茶室详情查询（含关联评价数、平均评分统计）；③茶室新增（管理员权限，验证name+price_per_hour必填）；④茶室编辑（管理员权限，逐字段更新）；⑤茶室删除（管理员权限，需确认无活跃订单方可删除）；⑥茶室可用性查询（指定room_id+时间范围，交叉检查Orders和Bookings两表时间冲突）。</w:t>
            </w:r>
          </w:p>
        </w:tc>
      </w:tr>
      <w:tr w:rsidR="00BE5E31" w:rsidRPr="00544577" w14:paraId="64341E1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8A981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DB9E1F" w14:textId="514D8CEA" w:rsidR="00BE5E31" w:rsidRPr="00544577" w:rsidRDefault="00BD11A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程旭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4DC03C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D4A7BE" w14:textId="37CCE93A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2026-04-1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6</w:t>
            </w:r>
          </w:p>
        </w:tc>
      </w:tr>
      <w:tr w:rsidR="00BE5E31" w:rsidRPr="00544577" w14:paraId="14E6A86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2E159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3BE561" w14:textId="0FCF5477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5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09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DB901C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343BCA" w14:textId="58496166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</w:tr>
      <w:tr w:rsidR="00BE5E31" w:rsidRPr="00544577" w14:paraId="41CEE1A1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6253E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5FA879" w14:textId="0067660A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①列表查询：支持多条件组合筛选+分页，响应&lt;300ms；②详情查询：单表+关联统计（COUNT+AVG），&lt;200ms；③可用性查询：需JOIN orders和bookings两表交叉验证时间冲突，&lt;300ms。容错性：删除茶室前验证无status∈{confirmed,in_use}的订单，防止数据不一致；任何异常自动rollback。</w:t>
            </w:r>
          </w:p>
        </w:tc>
      </w:tr>
      <w:tr w:rsidR="00BE5E31" w:rsidRPr="00544577" w14:paraId="2B64D22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2B5C1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F385E7" w14:textId="2813B5CE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①新增茶室必须提供name和price_per_hour字段；②删除茶室前必须确认无status∈{confirmed, in_use}的订单关联；③茶室状态变更须管理员权限（is_admin=True）；④status字段仅允许三个值：available（可用）/occupied（占用）/maintenance（维护）；⑤facilities以逗号分隔字符串存储。</w:t>
            </w:r>
          </w:p>
        </w:tc>
      </w:tr>
      <w:tr w:rsidR="00BE5E31" w:rsidRPr="00544577" w14:paraId="1825E0B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DDBFB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4D1B87" w14:textId="2712D3C1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get_rooms(page,per_page,search,status,min_price,max_price,floor): search(String,可选,模糊匹配name)、status(String,可选,available/occupied/maintenance)、min_price(Float,可选)、max_price(Float,可选)、floor(Integer,可选)；create_room(data): name(String,&lt;=100,必填)、description(Text,可选)、capacity(Integer,默认4)、price_per_hour(Float,必填)、image_url(String,可选)、facilities(Text,可选,逗号分隔设施列表)、floor(Integer,默认1)；update_room(room_id, data): 同create_room各字段可选更新；delete_room(room_id): room_id(Integer)。输入方式：HTTP GET/POST/PUT/DELETE，JSON Body（增删改）或Query参数（查），频度不限。</w:t>
            </w:r>
          </w:p>
        </w:tc>
      </w:tr>
      <w:tr w:rsidR="00BE5E31" w:rsidRPr="00544577" w14:paraId="49B4168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6C36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E2F3EA" w14:textId="1C4B4DC7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列表返回：{"code":200, "data":{"rooms":[...], "total":N, "page":N, "total_pages":N}}，每个room对象含id/name/description/capacity/price_per_hour/status/floor/facilities/image_url/created_at。详情返回：额外含reviews_count（评价总数）和avg_rating（平均评分，float,1位小数）。可用性返回：{"code":200, "data":{"available":true/false}}。失败：400（参数无效）、404（不存在）、403（非管理员）。</w:t>
            </w:r>
          </w:p>
        </w:tc>
      </w:tr>
      <w:tr w:rsidR="00BE5E31" w:rsidRPr="00544577" w14:paraId="543C10D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00119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C6D254" w14:textId="50826C0B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3677CBF2" wp14:editId="2CD7D69C">
                  <wp:extent cx="4716780" cy="4675505"/>
                  <wp:effectExtent l="0" t="0" r="7620" b="0"/>
                  <wp:docPr id="712992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9921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67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9F2C8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PROCEDURE list_rooms(search, status, price_min, price_max, floor, page, per_page)</w:t>
            </w:r>
          </w:p>
          <w:p w14:paraId="013392D7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3294EDB8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1. 接收参数（search, status, price_min, price_max, floor, page, per_page）</w:t>
            </w:r>
          </w:p>
          <w:p w14:paraId="16706B61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2. 构建基础查询</w:t>
            </w:r>
          </w:p>
          <w:p w14:paraId="71D43021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query = Room.query</w:t>
            </w:r>
          </w:p>
          <w:p w14:paraId="744759E8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05121DF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3. 条件过滤</w:t>
            </w:r>
          </w:p>
          <w:p w14:paraId="738D6D4E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IF search IS NOT NULL AND search != "" THEN</w:t>
            </w:r>
          </w:p>
          <w:p w14:paraId="13A74EF0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query = query.filter(Room.name.ilike("%" + search + "%"))</w:t>
            </w:r>
          </w:p>
          <w:p w14:paraId="148BFB92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93ED439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A6073C9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IF status IS NOT NULL THEN</w:t>
            </w:r>
          </w:p>
          <w:p w14:paraId="4146C122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query = query.filter(Room.status == status)</w:t>
            </w:r>
          </w:p>
          <w:p w14:paraId="526C0A65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5D7A4C1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CD82E59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IF price_min IS NOT NULL AND price_max IS NOT NULL THEN</w:t>
            </w:r>
          </w:p>
          <w:p w14:paraId="5C76C294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query = query.filter(Room.price_per_hour &gt;= price_min, Room.price_per_hour &lt;= price_max)</w:t>
            </w:r>
          </w:p>
          <w:p w14:paraId="53139516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END IF</w:t>
            </w:r>
          </w:p>
          <w:p w14:paraId="314B475B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FFD4A26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IF floor IS NOT NULL THEN</w:t>
            </w:r>
          </w:p>
          <w:p w14:paraId="23125059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query = query.filter(Room.floor == floor)</w:t>
            </w:r>
          </w:p>
          <w:p w14:paraId="10A1372F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3CEB92E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CA2C88A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4. 排序</w:t>
            </w:r>
          </w:p>
          <w:p w14:paraId="0BF44422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query = query.order_by(Room.created_at.desc())</w:t>
            </w:r>
          </w:p>
          <w:p w14:paraId="34E67257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7BD50F8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5. 分页</w:t>
            </w:r>
          </w:p>
          <w:p w14:paraId="04D7FA03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paginated = query.paginate(page=page, per_page=per_page)</w:t>
            </w:r>
          </w:p>
          <w:p w14:paraId="6C9EF63E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959885C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6. 转换结果</w:t>
            </w:r>
          </w:p>
          <w:p w14:paraId="6AD0F12F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items = []</w:t>
            </w:r>
          </w:p>
          <w:p w14:paraId="6CC18804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FOR each room IN paginated.items DO</w:t>
            </w:r>
          </w:p>
          <w:p w14:paraId="578BE9AD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items.append(room.to_dict())</w:t>
            </w:r>
          </w:p>
          <w:p w14:paraId="2D90852A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END FOR</w:t>
            </w:r>
          </w:p>
          <w:p w14:paraId="1C5164A4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98EACE2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7. 返回分页响应（包含 items, total, page, per_page 等）</w:t>
            </w:r>
          </w:p>
          <w:p w14:paraId="718B5AFA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RETURN build_pagination_response(items, paginated.total, page, per_page)</w:t>
            </w:r>
          </w:p>
          <w:p w14:paraId="0A2E12D9" w14:textId="77777777" w:rsidR="00BE5E31" w:rsidRPr="00544577" w:rsidRDefault="00BE5E31" w:rsidP="00BE5E3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7D9782D3" w14:textId="2BE715CB" w:rsidR="00BE5E31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5B3BE409" wp14:editId="23A81E90">
                  <wp:extent cx="4716780" cy="3556635"/>
                  <wp:effectExtent l="0" t="0" r="7620" b="5715"/>
                  <wp:docPr id="532596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963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35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910B4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PROCEDURE check_availability(room_id, start_time, end_time)</w:t>
            </w:r>
          </w:p>
          <w:p w14:paraId="1242CB05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27733B96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// 1. 接收参数（room_id, start_time, end_time）</w:t>
            </w:r>
          </w:p>
          <w:p w14:paraId="0AC1A8E3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2. 查询 Order 中冲突的记录</w:t>
            </w:r>
          </w:p>
          <w:p w14:paraId="4278B334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conflicting_orders = Order.query.filter(</w:t>
            </w:r>
          </w:p>
          <w:p w14:paraId="2B7FA836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Order.room_id == room_id,</w:t>
            </w:r>
          </w:p>
          <w:p w14:paraId="5B64DCAF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Order.status.in_(['pending', 'confirmed', 'in_use']),</w:t>
            </w:r>
          </w:p>
          <w:p w14:paraId="477300D6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Order.start_time &lt; end_time,</w:t>
            </w:r>
          </w:p>
          <w:p w14:paraId="21F3F4BA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Order.end_time &gt; start_time</w:t>
            </w:r>
          </w:p>
          <w:p w14:paraId="27003506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4DFEFC86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A2A763F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3. 查询 Booking 中冲突的记录</w:t>
            </w:r>
          </w:p>
          <w:p w14:paraId="5A07395C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conflicting_bookings = Booking.query.filter(</w:t>
            </w:r>
          </w:p>
          <w:p w14:paraId="62305C88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Booking.room_id == room_id,</w:t>
            </w:r>
          </w:p>
          <w:p w14:paraId="745AACA3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Booking.status == 'confirmed',</w:t>
            </w:r>
          </w:p>
          <w:p w14:paraId="559DE43F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Booking.start_time &lt; end_time,</w:t>
            </w:r>
          </w:p>
          <w:p w14:paraId="254A289E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Booking.end_time &gt; start_time</w:t>
            </w:r>
          </w:p>
          <w:p w14:paraId="2905062C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40CA987B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7488000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4. 判断是否可用</w:t>
            </w:r>
          </w:p>
          <w:p w14:paraId="73634741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IF conflicting_orders == 0 AND conflicting_bookings == 0 THEN</w:t>
            </w:r>
          </w:p>
          <w:p w14:paraId="42B17EDA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available = True</w:t>
            </w:r>
          </w:p>
          <w:p w14:paraId="2E5C3CF3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ELSE</w:t>
            </w:r>
          </w:p>
          <w:p w14:paraId="239B0242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    available = False</w:t>
            </w:r>
          </w:p>
          <w:p w14:paraId="0CB25880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30F9D4A8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B6006AC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5. 返回可用性状态</w:t>
            </w:r>
          </w:p>
          <w:p w14:paraId="2DECE5ED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RETURN {"available": available}</w:t>
            </w:r>
          </w:p>
          <w:p w14:paraId="743D8F3C" w14:textId="77777777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169EBB81" w14:textId="16CB555E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AC78B68" w14:textId="1196A59B" w:rsidR="00BE5E31" w:rsidRPr="00544577" w:rsidRDefault="00BE5E3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BE5E31" w:rsidRPr="00544577" w14:paraId="520D495E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FC055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6252BF" w14:textId="738DC987" w:rsidR="00BE5E31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调用本模块的上层程序：room_controller（GET /api/rooms列表、GET /api/rooms/&lt;id&gt;详情、POST /api/rooms新增、PUT /api/rooms/&lt;id&gt;编辑、DELETE /api/rooms/&lt;id&gt;删除、GET /api/rooms/availability可用性）。本模块调用的下层程序：Room/Order/Booking模型、db.session。局部数据结构：Room.to_dict()→{id,name,description,capacity,price_per_hour,image_url,facilities,status,floor,created_at}。被预约模块、订单模块、开门模块、报修模块间接调用（通过Room模型查询）。</w:t>
            </w:r>
          </w:p>
        </w:tc>
      </w:tr>
      <w:tr w:rsidR="00BE5E31" w:rsidRPr="00544577" w14:paraId="7C348C5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48F23" w14:textId="77777777" w:rsidR="00BE5E31" w:rsidRPr="00544577" w:rsidRDefault="00BE5E31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B41273" w14:textId="65CACEE1" w:rsidR="00BE5E31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3.1.2节（F-R-01至F-R-05）。概要设计参考：概要设计说明书模块M02。Room.status字段是茶室状态控制的核心字段，开门（occupied）、关门（available）、维护（maintenance）均依赖此字段的状态变更。facilities字段以逗号分隔字符串存储设施列表，前端解析为数组展示。</w:t>
            </w:r>
          </w:p>
        </w:tc>
      </w:tr>
    </w:tbl>
    <w:p w14:paraId="4011E329" w14:textId="77777777" w:rsidR="00BE5E31" w:rsidRDefault="00BE5E31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48"/>
        <w:gridCol w:w="1176"/>
        <w:gridCol w:w="1862"/>
        <w:gridCol w:w="2693"/>
        <w:gridCol w:w="1383"/>
      </w:tblGrid>
      <w:tr w:rsidR="004F731C" w:rsidRPr="00544577" w14:paraId="72EA7982" w14:textId="77777777" w:rsidTr="004F731C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41085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茶室管理模块 (M-002)</w:t>
            </w:r>
          </w:p>
        </w:tc>
      </w:tr>
      <w:tr w:rsidR="004F731C" w:rsidRPr="00544577" w14:paraId="61B45F12" w14:textId="77777777" w:rsidTr="004F731C">
        <w:trPr>
          <w:trHeight w:val="630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45D1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窗口一：首页窗口 (index.vue)</w:t>
            </w:r>
          </w:p>
        </w:tc>
      </w:tr>
      <w:tr w:rsidR="004F731C" w:rsidRPr="00544577" w14:paraId="73639D80" w14:textId="77777777" w:rsidTr="004F731C">
        <w:trPr>
          <w:trHeight w:val="60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0315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窗口名：应用首页窗口</w:t>
            </w:r>
          </w:p>
        </w:tc>
        <w:tc>
          <w:tcPr>
            <w:tcW w:w="4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0F354" w14:textId="77777777" w:rsidR="004F731C" w:rsidRPr="00544577" w:rsidRDefault="004F731C" w:rsidP="004F731C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说明书编号：M-002-W-01</w:t>
            </w:r>
          </w:p>
        </w:tc>
      </w:tr>
      <w:tr w:rsidR="004F731C" w:rsidRPr="00544577" w14:paraId="637DA215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3C5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FE2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AB24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6C895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9ADCF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4F731C" w:rsidRPr="00544577" w14:paraId="3F1433F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EF3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图片+文本(view)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3CC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user-info(用户信息区)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FD86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@click(checkLogin)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15B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显示欢迎信息或"请先登录"，点击检查登录状态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1AA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已登录显示用户名</w:t>
            </w:r>
          </w:p>
        </w:tc>
      </w:tr>
      <w:tr w:rsidR="004F731C" w:rsidRPr="00544577" w14:paraId="2C3047B4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A71C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图标按钮(view)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EFF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scan-btn(扫码开门)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41A44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@click(goToScan)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06624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跳转至扫码开门页面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B38D7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4F731C" w:rsidRPr="00544577" w14:paraId="70334092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95B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搜索框(u-search)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74D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searchKeyword(搜索)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1A8F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@search(handleSearch)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B01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输入茶室名称关键词进行搜索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800C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输入文本搜索</w:t>
            </w:r>
          </w:p>
        </w:tc>
      </w:tr>
      <w:tr w:rsidR="004F731C" w:rsidRPr="00544577" w14:paraId="3B35D413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16C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轮播图(swiper)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AB6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banner(广告轮播)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63C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autoplay/interval=3000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BF30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展示3条营销文案轮播：智能预约/会员专享/充值优惠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56C0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自动轮播</w:t>
            </w:r>
          </w:p>
        </w:tc>
      </w:tr>
      <w:tr w:rsidR="004F731C" w:rsidRPr="00544577" w14:paraId="1C480861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5ABF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图标卡片(view)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7B5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action-item(预约茶室)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BDCD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@click(goToRooms)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201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跳转至茶室列表Tab页面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CCA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2AF04A19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383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图标卡片(view)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6B08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action-item(茶叶种类)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072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@click(goToTeas)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5FE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跳转至茶叶种类页面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A50B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4F41DD4A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7764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图标卡片(view)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496D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action-item(我的订单)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A6F3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@click(goToOrders)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395A4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跳转至订单Tab页面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0747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42E17012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3FB8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图标卡片(view)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04C8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action-item(会员中心)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03A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@click(goToMember)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F0D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跳转至会员中心页面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598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未登录跳转登录页</w:t>
            </w:r>
          </w:p>
        </w:tc>
      </w:tr>
      <w:tr w:rsidR="004F731C" w:rsidRPr="00544577" w14:paraId="54255C3A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43F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优惠卡(view)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79D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member-promo(会员促销)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58FD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@click(goToMember)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D5F9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展示会员9折/消费满减权益，点击开通会员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993D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43F41C3A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FF73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优惠卡(view)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99C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recharge-promo(充值促销)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166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@click(goToRecharge)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5709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展示充值送福利，点击去充值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ADF4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22C36918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C5D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横向滚动列表(scroll-view)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E095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room-list(热门茶室)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7F10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@click(goToRoomDetail)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2E80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展示5间可预约茶室卡片（名称/状态/价格）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CC59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横向滑动</w:t>
            </w:r>
          </w:p>
        </w:tc>
      </w:tr>
      <w:tr w:rsidR="004F731C" w:rsidRPr="00544577" w14:paraId="3F553712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93D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订单列表(view)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A611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order-item(最新订单)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709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@click(goToOrderDetail)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3F4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展示最新3条订单记录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82F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仅登录后显示</w:t>
            </w:r>
          </w:p>
        </w:tc>
      </w:tr>
      <w:tr w:rsidR="004F731C" w:rsidRPr="00544577" w14:paraId="0B0E063C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7D7D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F6F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DB7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4DB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CF2E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69789C8D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DC4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checkLogin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C574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FD36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检查localStorage中token和user，设置isLogin/userInfo状态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BFDC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uni.getStorageSync("token"/"user"); 存在则isLogin=true, userInfo=user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1A16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5BBB35C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AFE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handleSearch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133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D578A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携带关键词导航至茶室列表页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3F6D7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uni.navigateTo({url:"/pages/rooms/rooms?keyword="+keyword})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1684E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298B241A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AEB0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loadHotRooms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786A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41A1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调用roomsAPI.getRooms({status:"available"})，取前5条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A797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roomsAPI.getRooms({status:"available"}); hotRooms=rooms.slice(0,5)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1071F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100B2033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4CC6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loadRecentOrders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F51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4840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调用ordersAPI.getOrders()，取前3条展示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915F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ordersAPI.getOrders(); recentOrders=orders.slice(0,3)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9C65A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7D78FEB6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EC2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goToScan/Rooms/Teas等导航函数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E478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7A7F0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导航至对应页面，含未登录拦截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5B95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检查token→navigateTo/navigateBack/successToast; 否则先跳登录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04237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49961AB6" w14:textId="77777777" w:rsidTr="004F731C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077F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窗口二：茶室列表窗口 (rooms.vue)</w:t>
            </w:r>
          </w:p>
        </w:tc>
      </w:tr>
      <w:tr w:rsidR="004F731C" w:rsidRPr="00544577" w14:paraId="43B3577B" w14:textId="77777777" w:rsidTr="004F731C">
        <w:trPr>
          <w:trHeight w:val="60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A0D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窗口名：茶室列表窗口</w:t>
            </w:r>
          </w:p>
        </w:tc>
        <w:tc>
          <w:tcPr>
            <w:tcW w:w="4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3BF0" w14:textId="77777777" w:rsidR="004F731C" w:rsidRPr="00544577" w:rsidRDefault="004F731C" w:rsidP="004F731C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说明书编号：M-002-W-02</w:t>
            </w:r>
          </w:p>
        </w:tc>
      </w:tr>
      <w:tr w:rsidR="004F731C" w:rsidRPr="00544577" w14:paraId="405BE946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FD5B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7752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033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B7E8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2D3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4F731C" w:rsidRPr="00544577" w14:paraId="58C95B2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041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搜索框(input)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A74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searchKeyword(搜索)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94A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v-model+@confirm(handleSearch)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A609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输入茶室名称进行实时搜索过滤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98468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输入文本搜索</w:t>
            </w:r>
          </w:p>
        </w:tc>
      </w:tr>
      <w:tr w:rsidR="004F731C" w:rsidRPr="00544577" w14:paraId="0827A23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CB0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筛选按钮(view)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6A1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filter-item(状态筛选)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FECC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@click(toggleFilter)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8BE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展开/收起状态筛选面板（全部/可预约/已占用/维护中）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4AA7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点击切换面板</w:t>
            </w:r>
          </w:p>
        </w:tc>
      </w:tr>
      <w:tr w:rsidR="004F731C" w:rsidRPr="00544577" w14:paraId="39F1C4C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DEA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筛选按钮(view)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F81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filter-item(价格筛选)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490E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@click(toggleFilter)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9088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展开/收起价格筛选面板（全部/50元以下/50-100元/100元以上）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0AE76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点击切换面板</w:t>
            </w:r>
          </w:p>
        </w:tc>
      </w:tr>
      <w:tr w:rsidR="004F731C" w:rsidRPr="00544577" w14:paraId="00FB8483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CCF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筛选按钮(view)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6B2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filter-item(楼层筛选)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BD90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@click(toggleFilter)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F85A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展开/收起楼层筛选面板（全部/F1/F2/F3）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99F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点击切换面板</w:t>
            </w:r>
          </w:p>
        </w:tc>
      </w:tr>
      <w:tr w:rsidR="004F731C" w:rsidRPr="00544577" w14:paraId="582CFC38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43E5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筛选按钮(view)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48BC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filter-item(排序)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F93A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@click(toggleFilter)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1F28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展开/收起排序面板（默认/价格升序/价格降序/评分最高）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096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点击切换面板</w:t>
            </w:r>
          </w:p>
        </w:tc>
      </w:tr>
      <w:tr w:rsidR="004F731C" w:rsidRPr="00544577" w14:paraId="4FF7257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E7D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筛选面板(view)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F8B8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filter-option(筛选选项)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CB7B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@click(selectStatus/etc)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F6D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选择具体筛选值，关闭面板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6E3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点击选中高亮</w:t>
            </w:r>
          </w:p>
        </w:tc>
      </w:tr>
      <w:tr w:rsidR="004F731C" w:rsidRPr="00544577" w14:paraId="220B228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340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卡片列表(scroll-view)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C1CF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room-item(茶室卡片)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00BEB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@click(goToRoomDetail)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41E3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展示茶室图片/名称/描述/状态标签/价格/楼层/评分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A83B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下拉滚动触底加载更多</w:t>
            </w:r>
          </w:p>
        </w:tc>
      </w:tr>
      <w:tr w:rsidR="004F731C" w:rsidRPr="00544577" w14:paraId="5D550431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846DF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AAD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94B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A9BD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842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2E2CCA7C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EA9D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loadRooms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4F0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D884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调用roomsAPI.getRooms()加载全量茶室列表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C233B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roomsAPI.getRooms(); rooms=res.rooms||res.data||[]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0821F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71E93F90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0CE1E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filteredRooms(computed)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0AE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D826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根据searchKeyword/status/price/floor/sort对rooms数组进行链式过滤排序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1087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1.搜索filter(name/desc含keyword); 2.status筛选; 3.floor筛选; 4.price范围筛选; 5.sort排序(price_asc/desc,rating_desc)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B0C71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0BE733C7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628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toggleFilter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F8E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E600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切换筛选面板显示/隐藏（同一面板再次点击关闭）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624C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activeFilter = activeFilter===filter ? null : filter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4BE59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03AF191A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0BC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selectStatus/Price/Floor/Sort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54E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A3FA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设置筛选值并关闭面板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50D1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selectedXxx=value; activeFilter=null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0EBD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362BCA31" w14:textId="77777777" w:rsidTr="004F731C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A39E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窗口三：茶室详情窗口 (room-detail.vue)</w:t>
            </w:r>
          </w:p>
        </w:tc>
      </w:tr>
      <w:tr w:rsidR="004F731C" w:rsidRPr="00544577" w14:paraId="2D6431F8" w14:textId="77777777" w:rsidTr="004F731C">
        <w:trPr>
          <w:trHeight w:val="600"/>
        </w:trPr>
        <w:tc>
          <w:tcPr>
            <w:tcW w:w="4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87751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窗口名：茶室详情窗口</w:t>
            </w:r>
          </w:p>
        </w:tc>
        <w:tc>
          <w:tcPr>
            <w:tcW w:w="40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63D22" w14:textId="77777777" w:rsidR="004F731C" w:rsidRPr="00544577" w:rsidRDefault="004F731C" w:rsidP="004F731C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说明书编号：M-002-W-03</w:t>
            </w:r>
          </w:p>
        </w:tc>
      </w:tr>
      <w:tr w:rsidR="004F731C" w:rsidRPr="00544577" w14:paraId="14CF521E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D13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B1FB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B33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08D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3C3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4F731C" w:rsidRPr="00544577" w14:paraId="3BD91B51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E029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轮播图(swiper)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655D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room-swiper(图片轮播)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E93F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autoplay+circular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0A2E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展示茶室多张图片轮播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3696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自动循环播放</w:t>
            </w:r>
          </w:p>
        </w:tc>
      </w:tr>
      <w:tr w:rsidR="004F731C" w:rsidRPr="00544577" w14:paraId="7933DCD8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D1F6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948D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room-name/price(基本信息)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91F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2856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显示茶室名称、状态标签（可预约/已占用）、每小时价格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5E42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4F731C" w:rsidRPr="00544577" w14:paraId="62AA20CF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C46A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4137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room-description(描述)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B3B3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28FE6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显示茶室文字描述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5B65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4F731C" w:rsidRPr="00544577" w14:paraId="6079D464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8D5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标签列表(view)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07B9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facility-item(设施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列表)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2AED8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5D86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展示茶室设施标签（如WiFi/空调/茶具等）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BB57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4F731C" w:rsidRPr="00544577" w14:paraId="1C978D2E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EDB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评价区域(view)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B38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review-list(用户评价)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8D1A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@click(loadMoreReviews)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DB83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展示已提交的评价（用户/评分/内容/时间），支持加载更多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0BD9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分页加载5条/页</w:t>
            </w:r>
          </w:p>
        </w:tc>
      </w:tr>
      <w:tr w:rsidR="004F731C" w:rsidRPr="00544577" w14:paraId="46DD12F3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CF3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E3378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book-btn(立即预约)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7A68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@click(handleBooking)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AC43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跳转至预约页面（需登录），携带roomId/roomName/price参数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874B" w14:textId="77777777" w:rsidR="004F731C" w:rsidRPr="00544577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4F731C" w:rsidRPr="00544577" w14:paraId="622BA8B2" w14:textId="77777777" w:rsidTr="004F731C">
        <w:trPr>
          <w:trHeight w:val="522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D1CA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003C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ACD13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0C20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E045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5174CE31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8D01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loadRoomDetail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3F1E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6759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调用roomsAPI.getRoomDetail(roomId)加载房间详情和图片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08824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roomsAPI.getRoomDetail(id); room=res.data; roomImages=[image_url]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39980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337FBD6E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1009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loadReviews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E1C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7F465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分页加载评价列表，支持refresh/newPage合并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79883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reviewsAPI.getRoomReviews(roomId,{page,per_page:5}); 合并reviews; 更新avgRating/totalCount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2C0EA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58F22DBE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F86E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loadMoreReviews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7B24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CC20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触发加载下一页评价数据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BC5F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loadReviews()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34CB3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6EAECE02" w14:textId="77777777" w:rsidTr="004F731C">
        <w:trPr>
          <w:trHeight w:val="7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AD2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handleBooking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BECC2" w14:textId="77777777" w:rsidR="004F731C" w:rsidRPr="00544577" w:rsidRDefault="004F731C" w:rsidP="004F731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6AE89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登录校验后导航至预约页，携带房间参数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925D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4F731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检查token→navigateTo("/pages/booking/booking?roomId=...")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5D666" w14:textId="77777777" w:rsidR="004F731C" w:rsidRPr="004F731C" w:rsidRDefault="004F731C" w:rsidP="004F731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39AE124A" w14:textId="77777777" w:rsidR="004F731C" w:rsidRDefault="004F731C">
      <w:pPr>
        <w:rPr>
          <w:rFonts w:hint="eastAsia"/>
          <w:lang w:eastAsia="zh-CN"/>
        </w:rPr>
      </w:pPr>
    </w:p>
    <w:p w14:paraId="01ABE799" w14:textId="31E399B7" w:rsidR="004F731C" w:rsidRPr="00B9798E" w:rsidRDefault="004F731C" w:rsidP="004F73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2" w:name="_Toc232596652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预约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2"/>
    </w:p>
    <w:p w14:paraId="3AE0779A" w14:textId="77777777" w:rsidR="004F731C" w:rsidRPr="00B9798E" w:rsidRDefault="004F731C" w:rsidP="004F731C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5059306E" w14:textId="4B820496" w:rsidR="004F731C" w:rsidRPr="00B9798E" w:rsidRDefault="004F731C" w:rsidP="004F731C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3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4F731C" w:rsidRPr="00544577" w14:paraId="471941D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3C282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69A0D7" w14:textId="790D93C3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预约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4C00A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C177B0" w14:textId="79DFD0C6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USER-MGMT-003</w:t>
            </w:r>
          </w:p>
        </w:tc>
      </w:tr>
      <w:tr w:rsidR="004F731C" w:rsidRPr="00544577" w14:paraId="784F7CE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F1FE8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77E279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37F19A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3CA33E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4F731C" w:rsidRPr="00544577" w14:paraId="0C975105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89699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3620DB" w14:textId="78875AA9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茶室预约的完整业务流程：①创建预约（核心方法，含时间冲突检测——同时查Orders和Bookings两表、套餐折扣计费、茶叶加价查表、余额验证、事务创建：Booking+Order+扣减用户余额三者打包原子操作）；②取消预约（验证取消时间条件——预约开始前&gt;=1小时+级联取消关联Order+退还扣减的余额）；③预约详情查询（含关联的订单信息）；④用户预约列表分页查询（支持按status=confirmed/cancelled/completed筛选）。</w:t>
            </w:r>
          </w:p>
        </w:tc>
      </w:tr>
      <w:tr w:rsidR="004F731C" w:rsidRPr="00544577" w14:paraId="7C182449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BF007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0413C2" w14:textId="62212963" w:rsidR="004F731C" w:rsidRPr="00544577" w:rsidRDefault="00BD11A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程旭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76E3CD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0DFFB8" w14:textId="0F4B4F95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18</w:t>
            </w:r>
          </w:p>
        </w:tc>
      </w:tr>
      <w:tr w:rsidR="004F731C" w:rsidRPr="00544577" w14:paraId="4C3F2D7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4FAAE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81D049" w14:textId="346A545B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049A6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B649EF" w14:textId="3340C58D" w:rsidR="004F731C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</w:tr>
      <w:tr w:rsidR="004F731C" w:rsidRPr="00544577" w14:paraId="121EE40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1022E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7D7C86" w14:textId="55EEEC2B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创建预约（最复杂方法）：需验证房间→时间冲突双表检测→4种套餐计费计算→茶叶加价查表→余额验证→Booking+Order双表创建+扣费事务，要求&lt;800ms；②冲突检测必须准确：跨orders和bookings两表，四条件（room_id相同、status∈{pending,confirmed,in_use}且非cancelled、时间范围重叠）。容错性：预约失败时自动db.session.rollback()回滚所有操作（不创建Booking、不扣费、不创建Order）。</w:t>
            </w:r>
          </w:p>
        </w:tc>
      </w:tr>
      <w:tr w:rsidR="004F731C" w:rsidRPr="00544577" w14:paraId="3EB10B5E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F38C9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D2591A" w14:textId="591A2DAC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创建预约前必须验证start_time&gt;now且start_time&lt;end_time；②必须通过时间冲突检测（同茶室在同一时段已有confirmed预约或pending/confirmed/in_use订单则不可预约）；③用户余额必须&gt;=预估费用；④取消预约必须在预约开始时间前&gt;=1小时；⑤套餐类型仅限4种：按小时计费/2小时特惠(8折)/4小时畅饮(7折)/全天套餐(298元)；⑥茶叶类型从Tea表查询价格。</w:t>
            </w:r>
          </w:p>
        </w:tc>
      </w:tr>
      <w:tr w:rsidR="004F731C" w:rsidRPr="00544577" w14:paraId="032D60E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DF59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932634" w14:textId="54DE7205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create_booking(user_id, data): room_id(Integer,必填)、start_time(ISO datetime,必填)、end_time(ISO datetime,必填)、tea_type(String,可选,默认"默认免费茶")、package_type(String,可选,默认"按小时计费")；cancel_booking(booking_id, user_id): booking_id(Integer), user_id(Integer)；get_user_bookings(user_id, page, per_page, status): status(String,可选,confirmed/cancelled/completed)；get_booking_detail(booking_id): booking_id(Integer)。输入方式：HTTP POST/GET/PUT，JSON Body或Query参数。创建预约需JWT认证。</w:t>
            </w:r>
          </w:p>
        </w:tc>
      </w:tr>
      <w:tr w:rsidR="004F731C" w:rsidRPr="00544577" w14:paraId="2AE1180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B2062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463EBA" w14:textId="5C28039E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创建成功：{"code":200, "message":"预约成功", "data":{"booking":{booking.to_dict()}, "order":{order.to_dict()}}}。booking含id/booking_no/room_id/user_id/booking_date/start_time/end_time/duration_hours/estimated_amount/status/tea_type/tea_price/package_type/created_at。取消成功：{"code":200, "message":"预约已取消，余额X元已退还"}。列表：{"bookings":[...], "total", "page", "total_pages"}。失败：400（时间冲突/余额不足/无法取消/套餐无效）、404（房间/预约不存在）。</w:t>
            </w:r>
          </w:p>
        </w:tc>
      </w:tr>
      <w:tr w:rsidR="004F731C" w:rsidRPr="00544577" w14:paraId="7048502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274D8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42948D4" w14:textId="1A9DEF2D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37ED5AB4" wp14:editId="27BD7E90">
                  <wp:extent cx="4716780" cy="6701790"/>
                  <wp:effectExtent l="0" t="0" r="7620" b="3810"/>
                  <wp:docPr id="82388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80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670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27478" w14:textId="3C7F1C5F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</w:t>
            </w:r>
          </w:p>
          <w:p w14:paraId="1456157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create_booking(room_id, start_time, end_time, tea_type, package_type, current_user)</w:t>
            </w:r>
          </w:p>
          <w:p w14:paraId="45816DC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BEGIN</w:t>
            </w:r>
          </w:p>
          <w:p w14:paraId="115D9AC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接收参数</w:t>
            </w:r>
          </w:p>
          <w:p w14:paraId="4F07873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时间解析与校验</w:t>
            </w:r>
          </w:p>
          <w:p w14:paraId="6EDAB79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parse start_time, end_time as datetime</w:t>
            </w:r>
          </w:p>
          <w:p w14:paraId="57C23D0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IF start_time &gt;= end_time OR start_time &lt;= datetime.now() THEN</w:t>
            </w:r>
          </w:p>
          <w:p w14:paraId="51AC044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"无效的时间范围")</w:t>
            </w:r>
          </w:p>
          <w:p w14:paraId="4F2D876A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0B0C301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835BA81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查询茶室</w:t>
            </w:r>
          </w:p>
          <w:p w14:paraId="0040C91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 = Room.query.get(room_id)</w:t>
            </w:r>
          </w:p>
          <w:p w14:paraId="506F7C9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room IS NULL THEN</w:t>
            </w:r>
          </w:p>
          <w:p w14:paraId="600B11F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error_response(404, "茶室不存在")</w:t>
            </w:r>
          </w:p>
          <w:p w14:paraId="23BCC43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BC02E2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6B73C2D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冲突检测（预约与订单）</w:t>
            </w:r>
          </w:p>
          <w:p w14:paraId="2E8C520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booking_conflicts = Booking.query.filter(</w:t>
            </w:r>
          </w:p>
          <w:p w14:paraId="5834B66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Booking.room_id == room_id,</w:t>
            </w:r>
          </w:p>
          <w:p w14:paraId="79468D0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Booking.status == "confirmed",</w:t>
            </w:r>
          </w:p>
          <w:p w14:paraId="229CDF7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Booking.start_time &lt; end_time,</w:t>
            </w:r>
          </w:p>
          <w:p w14:paraId="7735D2B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Booking.end_time &gt; start_time</w:t>
            </w:r>
          </w:p>
          <w:p w14:paraId="66E275D3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18CEFF7D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82C1E1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order_conflicts = Order.query.filter(</w:t>
            </w:r>
          </w:p>
          <w:p w14:paraId="2F8B8E0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Order.room_id == room_id,</w:t>
            </w:r>
          </w:p>
          <w:p w14:paraId="17D59B4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Order.status.in_(["pending", "confirmed", "in_use"]),</w:t>
            </w:r>
          </w:p>
          <w:p w14:paraId="78B2FE1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Order.start_time &lt; end_time,</w:t>
            </w:r>
          </w:p>
          <w:p w14:paraId="05CA5F2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Order.end_time &gt; start_time</w:t>
            </w:r>
          </w:p>
          <w:p w14:paraId="3FB1D20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23D4505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31AA04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booking_conflicts &gt; 0 OR order_conflicts &gt; 0 THEN</w:t>
            </w:r>
          </w:p>
          <w:p w14:paraId="4F837DA3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"该时段已被预订或占用")</w:t>
            </w:r>
          </w:p>
          <w:p w14:paraId="0277B8C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45F74BC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B22193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计算时长（小时）</w:t>
            </w:r>
          </w:p>
          <w:p w14:paraId="262D0A6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duration_hours = round((end_time - start_time).total_seconds() / 3600, 2)</w:t>
            </w:r>
          </w:p>
          <w:p w14:paraId="28F4BB3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FBF878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套餐计费</w:t>
            </w:r>
          </w:p>
          <w:p w14:paraId="01BFD9C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base_price = 0</w:t>
            </w:r>
          </w:p>
          <w:p w14:paraId="381291E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SWITCH package_type</w:t>
            </w:r>
          </w:p>
          <w:p w14:paraId="3B74AA0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CASE "hourly":</w:t>
            </w:r>
          </w:p>
          <w:p w14:paraId="05ACC91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base_price = room.price_per_hour * duration_hours</w:t>
            </w:r>
          </w:p>
          <w:p w14:paraId="50AAF6F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BREAK</w:t>
            </w:r>
          </w:p>
          <w:p w14:paraId="49D1D88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CASE "2h":</w:t>
            </w:r>
          </w:p>
          <w:p w14:paraId="126D32C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base_price = room.price_per_hour * 2 * 0.8</w:t>
            </w:r>
          </w:p>
          <w:p w14:paraId="0241AD73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BREAK</w:t>
            </w:r>
          </w:p>
          <w:p w14:paraId="2CA7CE4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CASE "4h":</w:t>
            </w:r>
          </w:p>
          <w:p w14:paraId="3CA02CF1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base_price = room.price_per_hour * 4 * 0.7</w:t>
            </w:r>
          </w:p>
          <w:p w14:paraId="67E8F32A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BREAK</w:t>
            </w:r>
          </w:p>
          <w:p w14:paraId="6EC57563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CASE "full_day":</w:t>
            </w:r>
          </w:p>
          <w:p w14:paraId="28353CB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base_price = 298</w:t>
            </w:r>
          </w:p>
          <w:p w14:paraId="1D672C1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BREAK</w:t>
            </w:r>
          </w:p>
          <w:p w14:paraId="1A1378FA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DEFAULT:</w:t>
            </w:r>
          </w:p>
          <w:p w14:paraId="7814C3A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RETURN error_response(400, "无效的套餐类型")</w:t>
            </w:r>
          </w:p>
          <w:p w14:paraId="4FA26CF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SWITCH</w:t>
            </w:r>
          </w:p>
          <w:p w14:paraId="253AA89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6620AB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茶叶加价</w:t>
            </w:r>
          </w:p>
          <w:p w14:paraId="0A42A76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tea_price = 0</w:t>
            </w:r>
          </w:p>
          <w:p w14:paraId="3A1C59A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tea_type != "自带茶叶" THEN</w:t>
            </w:r>
          </w:p>
          <w:p w14:paraId="6CA9447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tea = Tea.query.filter_by(name=tea_type).first()</w:t>
            </w:r>
          </w:p>
          <w:p w14:paraId="34B3BA4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IF tea IS NULL THEN</w:t>
            </w:r>
          </w:p>
          <w:p w14:paraId="6DFD3EB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RETURN error_response(400, "茶叶类型不存在")</w:t>
            </w:r>
          </w:p>
          <w:p w14:paraId="275C741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IF</w:t>
            </w:r>
          </w:p>
          <w:p w14:paraId="20DE360D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tea_price = tea.price</w:t>
            </w:r>
          </w:p>
          <w:p w14:paraId="07CC643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472C92FA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40F5F3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⑧ 计算总金额</w:t>
            </w:r>
          </w:p>
          <w:p w14:paraId="2CC52F2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total_amount = round(base_price + tea_price, 2)</w:t>
            </w:r>
          </w:p>
          <w:p w14:paraId="23AFBBE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7C8254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⑨ 检查余额</w:t>
            </w:r>
          </w:p>
          <w:p w14:paraId="444AA32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current_user.balance &lt; total_amount THEN</w:t>
            </w:r>
          </w:p>
          <w:p w14:paraId="7E62F0C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"余额不足")</w:t>
            </w:r>
          </w:p>
          <w:p w14:paraId="34BAFC2C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0468F8B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A1AE21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⑩ 创建预约、订单对象，扣除余额</w:t>
            </w:r>
          </w:p>
          <w:p w14:paraId="04617DF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new_booking = Booking(</w:t>
            </w:r>
          </w:p>
          <w:p w14:paraId="2B2ABAE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user_id=current_user.id,</w:t>
            </w:r>
          </w:p>
          <w:p w14:paraId="215237D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room_id=room_id,</w:t>
            </w:r>
          </w:p>
          <w:p w14:paraId="6A361FB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start_time=start_time,</w:t>
            </w:r>
          </w:p>
          <w:p w14:paraId="396B375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end_time=end_time,</w:t>
            </w:r>
          </w:p>
          <w:p w14:paraId="61372DF1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tea_type=tea_type,</w:t>
            </w:r>
          </w:p>
          <w:p w14:paraId="1CEA63E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package_type=package_type,</w:t>
            </w:r>
          </w:p>
          <w:p w14:paraId="67063C6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status="confirmed"</w:t>
            </w:r>
          </w:p>
          <w:p w14:paraId="75470AF5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417C624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BD2E84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new_order = Order(</w:t>
            </w:r>
          </w:p>
          <w:p w14:paraId="4525C54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user_id=current_user.id,</w:t>
            </w:r>
          </w:p>
          <w:p w14:paraId="550D4A2B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room_id=room_id,</w:t>
            </w:r>
          </w:p>
          <w:p w14:paraId="79E3419D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booking_id=new_booking.id,   // 若需要关联，可先保存再获取id，或使用关联关系</w:t>
            </w:r>
          </w:p>
          <w:p w14:paraId="1E5916C1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start_time=start_time,</w:t>
            </w:r>
          </w:p>
          <w:p w14:paraId="5ACAA12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end_time=end_time,</w:t>
            </w:r>
          </w:p>
          <w:p w14:paraId="2A96755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total_amount=total_amount,</w:t>
            </w:r>
          </w:p>
          <w:p w14:paraId="691F9E2F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status="confirmed",</w:t>
            </w:r>
          </w:p>
          <w:p w14:paraId="7D04514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payment_status="paid"</w:t>
            </w:r>
          </w:p>
          <w:p w14:paraId="29AF19B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3D794962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1010346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current_user.balance -= total_amount</w:t>
            </w:r>
          </w:p>
          <w:p w14:paraId="4EE789F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3A5AEF7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</w:t>
            </w:r>
            <w:r w:rsidRPr="00544577">
              <w:rPr>
                <w:rFonts w:ascii="Cambria Math" w:eastAsia="微软雅黑" w:hAnsi="Cambria Math" w:cs="Cambria Math"/>
                <w:color w:val="000000" w:themeColor="text1"/>
                <w:sz w:val="18"/>
                <w:szCs w:val="18"/>
                <w:lang w:eastAsia="zh-CN"/>
              </w:rPr>
              <w:t>⑪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添加到会话并提交事务</w:t>
            </w:r>
          </w:p>
          <w:p w14:paraId="2635FD78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db.session.add(new_booking)</w:t>
            </w:r>
          </w:p>
          <w:p w14:paraId="00499FDE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db.session.add(new_order)</w:t>
            </w:r>
          </w:p>
          <w:p w14:paraId="2386AEC3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注意：若需先获取 booking.id，可 flush 后获取</w:t>
            </w:r>
          </w:p>
          <w:p w14:paraId="00EB41A4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5C41E76D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75818F0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   // </w:t>
            </w:r>
            <w:r w:rsidRPr="00544577">
              <w:rPr>
                <w:rFonts w:ascii="Cambria Math" w:eastAsia="微软雅黑" w:hAnsi="Cambria Math" w:cs="Cambria Math"/>
                <w:color w:val="000000" w:themeColor="text1"/>
                <w:sz w:val="18"/>
                <w:szCs w:val="18"/>
                <w:lang w:eastAsia="zh-CN"/>
              </w:rPr>
              <w:t>⑫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返回预约信息（或订单信息）</w:t>
            </w:r>
          </w:p>
          <w:p w14:paraId="39C19A69" w14:textId="77777777" w:rsidR="0014619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new_booking.to_dict()  // 或组合返回</w:t>
            </w:r>
          </w:p>
          <w:p w14:paraId="69EAEA85" w14:textId="534D8536" w:rsidR="004F731C" w:rsidRPr="00544577" w:rsidRDefault="0014619C" w:rsidP="0014619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7433E2BB" w14:textId="5E93E17A" w:rsidR="004F731C" w:rsidRPr="00544577" w:rsidRDefault="004F731C" w:rsidP="004F731C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6A342D8" w14:textId="358B9E69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4F731C" w:rsidRPr="00544577" w14:paraId="28EEE99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6DEFA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14E054" w14:textId="17823F14" w:rsidR="004F731C" w:rsidRPr="00544577" w:rsidRDefault="0014619C" w:rsidP="0014619C">
            <w:pPr>
              <w:widowControl w:val="0"/>
              <w:tabs>
                <w:tab w:val="left" w:pos="2670"/>
              </w:tabs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调用本模块的上层程序：booking_controller（POST /api/bookings创建、GET /api/bookings列表、GET /api/bookings/&lt;id&gt;详情、PUT /api/bookings/&lt;id&gt;/cancel取消）。本模块调用的下层程序：Room/Booking/Order/User/Tea模型、db.session、helpers.validate_time_range()。局部数据结构：tea_price_dict（茶叶名称→价格映射）、package_rules（套餐→{折扣比例或固定价格}）。被订单模块间接引用（预约确认时自动创建Order记录）。</w:t>
            </w:r>
          </w:p>
        </w:tc>
      </w:tr>
      <w:tr w:rsidR="004F731C" w:rsidRPr="00544577" w14:paraId="0C14F9D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4B92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BFB87A" w14:textId="4361BC51" w:rsidR="004F731C" w:rsidRPr="00544577" w:rsidRDefault="0014619C" w:rsidP="0014619C">
            <w:pPr>
              <w:widowControl w:val="0"/>
              <w:tabs>
                <w:tab w:val="left" w:pos="1935"/>
              </w:tabs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3.1.3节（F-B-01至F-B-04）。概要设计参考：概要设计说明书模块M03。创建预约是本系统事务最复杂的方法，涉及5张数据库表（User/Room/Booking/Order/Tea）和1次扣费操作，必须全部成功或全部回滚（ACID特性）。预约成功后自动创建一条status=confirmed的Order记录，实现预约和订单的联动。</w:t>
            </w:r>
          </w:p>
        </w:tc>
      </w:tr>
    </w:tbl>
    <w:p w14:paraId="27DA6D9D" w14:textId="77777777" w:rsidR="004F731C" w:rsidRDefault="004F731C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526"/>
        <w:gridCol w:w="1701"/>
        <w:gridCol w:w="3118"/>
        <w:gridCol w:w="1383"/>
      </w:tblGrid>
      <w:tr w:rsidR="00C336D4" w:rsidRPr="00544577" w14:paraId="26069182" w14:textId="77777777" w:rsidTr="00C336D4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0C0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预约管理模块 (M-003)</w:t>
            </w:r>
          </w:p>
        </w:tc>
      </w:tr>
      <w:tr w:rsidR="00C336D4" w:rsidRPr="00544577" w14:paraId="2353D25D" w14:textId="77777777" w:rsidTr="00C336D4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8F2B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窗口一：预约茶室窗口 (booking.vue)</w:t>
            </w:r>
          </w:p>
        </w:tc>
      </w:tr>
      <w:tr w:rsidR="00C336D4" w:rsidRPr="00544577" w14:paraId="50575EEF" w14:textId="77777777" w:rsidTr="00C336D4">
        <w:trPr>
          <w:trHeight w:val="600"/>
        </w:trPr>
        <w:tc>
          <w:tcPr>
            <w:tcW w:w="4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9EDA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窗口名：预约茶室窗口</w:t>
            </w:r>
          </w:p>
        </w:tc>
        <w:tc>
          <w:tcPr>
            <w:tcW w:w="45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E545E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说明书编号：M-003-W-01</w:t>
            </w:r>
          </w:p>
        </w:tc>
      </w:tr>
      <w:tr w:rsidR="00C336D4" w:rsidRPr="00544577" w14:paraId="5745008D" w14:textId="77777777" w:rsidTr="00C336D4">
        <w:trPr>
          <w:trHeight w:val="52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C6E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2C3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1E9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8648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B18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67869891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2F4C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文本(view)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F15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room-name/price(房间信息)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BD9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651F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显示选中茶室名称和每小时价格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EBA3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119383D0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7D00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日期选择器(picker)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CF8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date-picker(日期选择)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056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@change(onDateChange)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13B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选择预约日期（mode=date，start=今天）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ECC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点击弹出日期选择</w:t>
            </w:r>
          </w:p>
        </w:tc>
      </w:tr>
      <w:tr w:rsidR="00C336D4" w:rsidRPr="00544577" w14:paraId="26D37020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886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选项卡片(view)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6F9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package-option(套餐选择)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3F3F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@click(selectPackage)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21BA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选择套餐：自定义时长/各预设套餐，高亮选中项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900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C336D4" w:rsidRPr="00544577" w14:paraId="132BDF20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357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时间槽按钮(view)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1F2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time-slot(开始时间)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E2F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@click(selectStartTime)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185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选择预约开始时间（仅在自定义套餐模式下显示）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BB4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C336D4" w:rsidRPr="00544577" w14:paraId="7F5C0FF2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8EE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时间槽按钮(view)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7B0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time-slot(结束时间)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A09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@click(selectEndTime)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A8C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选择预约结束时间（需晚于开始时间）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D81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点击选中（无效时间灰色禁用）</w:t>
            </w:r>
          </w:p>
        </w:tc>
      </w:tr>
      <w:tr w:rsidR="00C336D4" w:rsidRPr="00544577" w14:paraId="0ABF84CF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A11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茶叶选项(view)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B1A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tea-option(茶叶选择)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8BD7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@click(selectTea)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8D7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选择茶叶种类，显示茶名/价格，会员显示9折标签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D9E9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C336D4" w:rsidRPr="00544577" w14:paraId="4396EAED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9F6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重量选项(view)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716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weight-option(重量选择)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A32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@click(selectWeight)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2EF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选择茶叶重量（10/20/30/50g），仅付费茶叶显示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6484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C336D4" w:rsidRPr="00544577" w14:paraId="2CFC22C0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712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费用明细(view)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56E1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cost-detail(费用计算)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332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A9E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实时计算显示茶室费/茶叶费/套餐折扣/会员折扣/合计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CB08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只读动态计算</w:t>
            </w:r>
          </w:p>
        </w:tc>
      </w:tr>
      <w:tr w:rsidR="00C336D4" w:rsidRPr="00544577" w14:paraId="1FD5A3F3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DEA1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E24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submit-btn(提交预约)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601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@click(submitBooking)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39B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校验表单完整性，余额检查后调用API提交预约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06E5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表单完整+余额充足</w:t>
            </w:r>
          </w:p>
        </w:tc>
      </w:tr>
      <w:tr w:rsidR="00C336D4" w:rsidRPr="00544577" w14:paraId="4BD34156" w14:textId="77777777" w:rsidTr="00C336D4">
        <w:trPr>
          <w:trHeight w:val="52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F586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26F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163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F37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0AC6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3A9A7A5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07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costDetail(computed)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E22A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75AB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根据roomPrice/hours/teaPrice/isMember等实时计算费用明细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29A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调用calculateCost({roomPrice,hours,teaPrice,weight,package,isMemberDiscount}) → {roomCost,teaCost,packageDiscount,memberDiscount,totalCost}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8509F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1BB5BF08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548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canSubmit(computed)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EAD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47432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判断表单完整性：自定义套餐需startTime+endTime+hours&gt;0；套餐需hours&gt;0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A905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packageId===0 → startTime&amp;&amp;endTime&amp;&amp;hours&gt;0; else → hours&gt;0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00FE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668A4627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569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selectStartTime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EF8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5193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设置开始时间，若结束时间无效则清空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65E47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form.startTime=slot; 若endTime无效则form.endTime=""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968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2382A50F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23E4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selectEndTime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0A2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444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校验结束时间必须晚于开始时间后设置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FD8F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isEndTimeValid(startTime,slot)→form.endTime=slot; 否则toast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1F68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4FAC8D8F" w14:textId="77777777" w:rsidTr="00C336D4">
        <w:trPr>
          <w:trHeight w:val="72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306D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submitBooking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A508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3C0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登录→余额检查→构建datetime字符串→调用bookingsAPI.createBooking({room_id,start_time,end_time,tea_id,tea_weight,package_id})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D5B9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1.检查token; 2.余额&gt;=totalCost; 3.构建start/endDateTime; 4.API调用; 5.成功后redirectTo("/pages/orders/orders")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CC84A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3AD3D7F7" w14:textId="77777777" w:rsidR="00C336D4" w:rsidRDefault="00C336D4">
      <w:pPr>
        <w:rPr>
          <w:rFonts w:hint="eastAsia"/>
          <w:lang w:eastAsia="zh-CN"/>
        </w:rPr>
      </w:pPr>
    </w:p>
    <w:p w14:paraId="0F9D56D9" w14:textId="1868CE39" w:rsidR="004F731C" w:rsidRPr="00B9798E" w:rsidRDefault="004F731C" w:rsidP="004F73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3" w:name="_Toc232596653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4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订单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3"/>
    </w:p>
    <w:p w14:paraId="221973FD" w14:textId="77777777" w:rsidR="004F731C" w:rsidRPr="00B9798E" w:rsidRDefault="004F731C" w:rsidP="004F731C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45836A61" w14:textId="43A4A5C2" w:rsidR="004F731C" w:rsidRPr="00B9798E" w:rsidRDefault="004F731C" w:rsidP="004F731C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4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4F731C" w:rsidRPr="00544577" w14:paraId="33F7812C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4F14A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F98CDC" w14:textId="2A59062B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订单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9D99C1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20660A" w14:textId="2A0E79A3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</w:tr>
      <w:tr w:rsidR="004F731C" w:rsidRPr="00544577" w14:paraId="37A540F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3524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180061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D33E84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12070C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4F731C" w:rsidRPr="00544577" w14:paraId="5EEAD09C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8FF0B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1D2A41" w14:textId="40C747D1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订单完整生命周期管理（6状态流转）：①创建订单（验证茶室可用性、时间冲突检测、计费计算、余额验证）；②支付订单（pending→confirmed，扣除余额，更新payment_status=paid）；③取消订单（验证状态+退还余额，confirmed订单若已开始start_time&lt;=now则不可取消）；④续费订单（仅in_use状态，检查续费时段无冲突，计算续费金额扣费，延长end_time为新时间）；⑤结算订单（in_use→completed，记录check_out_time，恢复茶室status=available）；⑥管理员更新订单状态（任意→目标状态，in_use时记录check_in_time+茶室status=occupied）；⑦用户订单列表（按status筛选+分页）；⑧订单详情查询（含完整25字段）。</w:t>
            </w:r>
          </w:p>
        </w:tc>
      </w:tr>
      <w:tr w:rsidR="004F731C" w:rsidRPr="00544577" w14:paraId="0476E83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1D812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B1DDA" w14:textId="2EBBF1EC" w:rsidR="004F731C" w:rsidRPr="00544577" w:rsidRDefault="00BD11A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152303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ED1CCE" w14:textId="6D61C5A0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17</w:t>
            </w:r>
          </w:p>
        </w:tc>
      </w:tr>
      <w:tr w:rsidR="004F731C" w:rsidRPr="00544577" w14:paraId="74B8FDC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6AC71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024291" w14:textId="5F46CDBC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5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01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C09483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0E2547" w14:textId="1A6AC9BF" w:rsidR="004F731C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</w:tr>
      <w:tr w:rsidR="004F731C" w:rsidRPr="00544577" w14:paraId="3E9ABAB9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C4003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609E03" w14:textId="1240A234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支付接口需事务保证（扣费+状态更新两步原子操作），&lt;300ms；②续费需再次执行时间冲突检查（延长时段可能与其他订单冲突），&lt;500ms；③订单状态流转涉及茶室状态联动更新（开门→occupied/关门→available）。容错性：任何资金操作（支付扣费/取消退费/续费扣费）失败时必须rollback防止金额不一致；取消流程需判断是否已支付来决定是否退费。</w:t>
            </w:r>
          </w:p>
        </w:tc>
      </w:tr>
      <w:tr w:rsidR="004F731C" w:rsidRPr="00544577" w14:paraId="64273F56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A18AF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91C45F" w14:textId="6BF590D4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订单状态流转遵循严格状态机：pending→confirmed(支付成功)/cancelled(取消)；confirmed→in_use(开门签到)/cancelled(未开始前取消)；in_use→completed(关门结算)/in_use(续费延长end_time)；②支付和续费时用户余额必须充足；③取消时只有pending和confirmed状态可取消，且confirmed取消需检查start_time&lt;=now（已开始则不可取消）；④续费时需检查延长后时段无冲突；⑤结算时订单必须为in_use状态。</w:t>
            </w:r>
          </w:p>
        </w:tc>
      </w:tr>
      <w:tr w:rsidR="004F731C" w:rsidRPr="00544577" w14:paraId="1863F18E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5A361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49919C" w14:textId="51544CD8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create_order(user_id, data): room_id(Integer,必填)、start_time(ISO datetime,必填)、end_time(ISO datetime,必填)、tea_type(String,可选)、package_type(String,可选)、payment_type(String,可选,默认immediate)；pay_order(order_id, user_id): 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order_id(Integer)；cancel_order(order_id, user_id): order_id(Integer)；renew_order(order_id, user_id, extra_hours): extra_hours(Float,&gt;0)；settle_order(order_id, user_id): order_id(Integer)；get_user_orders(user_id, status, page, per_page): status(String,可选,pending/confirmed/in_use/completed/cancelled)；get_order_detail(order_id): order_id(Integer)。输入方式：HTTP POST/GET/PUT，JSON Body或Query参数。所有操作需JWT认证。</w:t>
            </w:r>
          </w:p>
        </w:tc>
      </w:tr>
      <w:tr w:rsidR="004F731C" w:rsidRPr="00544577" w14:paraId="0BEA1455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68CEE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C97714" w14:textId="71DB88A8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成功返回：{"code":200, "data":{"order":{25字段to_dict()}}}。order对象含：id/order_no/user_id/room_id/start_time/end_time/duration_hours/total_amount/status/payment_status/qr_code/check_in_time/check_out_time/door_code/payment_type/tea_type/tea_price/tea_weight/tea_unit_price/package_type/created_at/updated_at。支付成功：额外返回到扣费后余额。取消成功：返还退还金额。续费成功：返回新end_time和续费金额。失败：400（状态错误/余额不足/时段冲突）、404（订单不存在）。</w:t>
            </w:r>
          </w:p>
        </w:tc>
      </w:tr>
      <w:tr w:rsidR="004F731C" w:rsidRPr="00544577" w14:paraId="52072F6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AC118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481BD9" w14:textId="5A21DCC9" w:rsidR="004F731C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601FF7F7" wp14:editId="45789C9E">
                  <wp:extent cx="4716780" cy="5283835"/>
                  <wp:effectExtent l="0" t="0" r="7620" b="0"/>
                  <wp:docPr id="17088819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8819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528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4F19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pay_order(order_id, user_id)</w:t>
            </w:r>
          </w:p>
          <w:p w14:paraId="06B44CA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4DEE4C2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IF order.user_id != user_id THEN RETURN error_response(403, "无权操作") ENDIF</w:t>
            </w:r>
          </w:p>
          <w:p w14:paraId="49EB928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"pending" THEN RETURN error_response(400, "订单状态不是待支付") ENDIF</w:t>
            </w:r>
          </w:p>
          <w:p w14:paraId="6D6177F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order.user.balance &lt; order.total_amount THEN RETURN error_response(400, "余额不足") ENDIF</w:t>
            </w:r>
          </w:p>
          <w:p w14:paraId="4F445C0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C8A766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order.user.balance -= order.total_amount</w:t>
            </w:r>
          </w:p>
          <w:p w14:paraId="36ECC6F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order.payment_status = "paid"</w:t>
            </w:r>
          </w:p>
          <w:p w14:paraId="349A26D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"confirmed"</w:t>
            </w:r>
          </w:p>
          <w:p w14:paraId="18D0943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14D1FB5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success</w:t>
            </w:r>
          </w:p>
          <w:p w14:paraId="2A612EB9" w14:textId="56A3DC6C" w:rsidR="004F731C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5BF0779A" w14:textId="0A643A06" w:rsidR="004F731C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42129FBE" wp14:editId="5F871244">
                  <wp:extent cx="4716780" cy="5364480"/>
                  <wp:effectExtent l="0" t="0" r="7620" b="7620"/>
                  <wp:docPr id="13298291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8291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536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755F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cancel_order(order_id, user_id)</w:t>
            </w:r>
          </w:p>
          <w:p w14:paraId="4639E3A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35DF98B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IF order.user_id != user_id THEN RETURN error_response(403, "无权操作") ENDIF</w:t>
            </w:r>
          </w:p>
          <w:p w14:paraId="5DF1B76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NOT IN ("pending","confirmed") THEN</w:t>
            </w:r>
          </w:p>
          <w:p w14:paraId="1D1518D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"当前状态不可取消")</w:t>
            </w:r>
          </w:p>
          <w:p w14:paraId="4D66118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ENDIF</w:t>
            </w:r>
          </w:p>
          <w:p w14:paraId="5FBBF8D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== "confirmed" AND order.start_time &lt;= datetime.now() THEN</w:t>
            </w:r>
          </w:p>
          <w:p w14:paraId="4946D0F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"订单已开始，无法取消")</w:t>
            </w:r>
          </w:p>
          <w:p w14:paraId="3CCB3A5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ENDIF</w:t>
            </w:r>
          </w:p>
          <w:p w14:paraId="5B89242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73D714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order.payment_status == "paid" THEN</w:t>
            </w:r>
          </w:p>
          <w:p w14:paraId="4B3024C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order.user.balance += order.total_amount</w:t>
            </w:r>
          </w:p>
          <w:p w14:paraId="10FF108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ENDIF</w:t>
            </w:r>
          </w:p>
          <w:p w14:paraId="2428D92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E1FF1D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"cancelled"</w:t>
            </w:r>
          </w:p>
          <w:p w14:paraId="3A8E30F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7BF9DF8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success</w:t>
            </w:r>
          </w:p>
          <w:p w14:paraId="6702F736" w14:textId="3C012FC9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05B805A5" w14:textId="36761438" w:rsidR="00C0284A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6AF27777" wp14:editId="72DE093D">
                  <wp:extent cx="4716780" cy="4935220"/>
                  <wp:effectExtent l="0" t="0" r="7620" b="0"/>
                  <wp:docPr id="1605334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34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93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0CB0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PROCEDURE open_door(order_id, user_id)</w:t>
            </w:r>
          </w:p>
          <w:p w14:paraId="7FB9EA8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1A679B0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order.user_id != user_id THEN RETURN error_response(403, "无权操作") ENDIF</w:t>
            </w:r>
          </w:p>
          <w:p w14:paraId="13B449B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"confirmed" THEN RETURN error_response(400, "订单未确认") ENDIF</w:t>
            </w:r>
          </w:p>
          <w:p w14:paraId="067CE55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0764D9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"in_use"</w:t>
            </w:r>
          </w:p>
          <w:p w14:paraId="558B425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order.check_in_time = datetime.now()</w:t>
            </w:r>
          </w:p>
          <w:p w14:paraId="5A7BFA9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order.room.status = "occupied"</w:t>
            </w:r>
          </w:p>
          <w:p w14:paraId="6148432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2C44E4A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success</w:t>
            </w:r>
          </w:p>
          <w:p w14:paraId="0BBD9179" w14:textId="66C67C78" w:rsidR="00C0284A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62DE58FD" w14:textId="5FA91382" w:rsidR="00C0284A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745E516B" wp14:editId="616664FD">
                  <wp:extent cx="4716780" cy="7614285"/>
                  <wp:effectExtent l="0" t="0" r="7620" b="5715"/>
                  <wp:docPr id="15770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28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761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1483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renew_order(order_id, user_id, extra_hours)</w:t>
            </w:r>
          </w:p>
          <w:p w14:paraId="4B4C8FC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533442F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order.user_id != user_id THEN RETURN error_response(403, "无权操作") ENDIF</w:t>
            </w:r>
          </w:p>
          <w:p w14:paraId="16FA0C1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IF order.status != "in_use" THEN RETURN error_response(400, "订单未在使用中") ENDIF</w:t>
            </w:r>
          </w:p>
          <w:p w14:paraId="11AED30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AE38DD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new_end = order.end_time + timedelta(hours=extra_hours)</w:t>
            </w:r>
          </w:p>
          <w:p w14:paraId="06C61F9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冲突检测（与同一房间的其他订单/预约）</w:t>
            </w:r>
          </w:p>
          <w:p w14:paraId="79B6C8A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conflicts = Order.query.filter(</w:t>
            </w:r>
          </w:p>
          <w:p w14:paraId="743BD47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Order.room_id == order.room_id,</w:t>
            </w:r>
          </w:p>
          <w:p w14:paraId="36524BA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Order.id != order.id,</w:t>
            </w:r>
          </w:p>
          <w:p w14:paraId="0E2DBDC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Order.status.in_(["pending","confirmed","in_use"]),</w:t>
            </w:r>
          </w:p>
          <w:p w14:paraId="0BD57EC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Order.start_time &lt; new_end,</w:t>
            </w:r>
          </w:p>
          <w:p w14:paraId="186CDD0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Order.end_time &gt; order.start_time</w:t>
            </w:r>
          </w:p>
          <w:p w14:paraId="2368156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6B09212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conflicts += Booking.query.filter(</w:t>
            </w:r>
          </w:p>
          <w:p w14:paraId="584992C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Booking.room_id == order.room_id,</w:t>
            </w:r>
          </w:p>
          <w:p w14:paraId="1990024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Booking.status == "confirmed",</w:t>
            </w:r>
          </w:p>
          <w:p w14:paraId="44B53E6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Booking.start_time &lt; new_end,</w:t>
            </w:r>
          </w:p>
          <w:p w14:paraId="7827EDF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Booking.end_time &gt; order.start_time</w:t>
            </w:r>
          </w:p>
          <w:p w14:paraId="2EE173A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).count()</w:t>
            </w:r>
          </w:p>
          <w:p w14:paraId="1A1D98D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conflicts &gt; 0 THEN RETURN error_response(400, "续时时段冲突") ENDIF</w:t>
            </w:r>
          </w:p>
          <w:p w14:paraId="7C7E4B0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410FED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extra_amount = order.room.price_per_hour * extra_hours</w:t>
            </w:r>
          </w:p>
          <w:p w14:paraId="6B0E74D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order.user.balance &lt; extra_amount THEN RETURN error_response(400, "余额不足") ENDIF</w:t>
            </w:r>
          </w:p>
          <w:p w14:paraId="24A484E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68AE82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order.user.balance -= extra_amount</w:t>
            </w:r>
          </w:p>
          <w:p w14:paraId="29FA263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order.end_time = new_end</w:t>
            </w:r>
          </w:p>
          <w:p w14:paraId="7C9A0A3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3C85C25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success</w:t>
            </w:r>
          </w:p>
          <w:p w14:paraId="34ECD998" w14:textId="727D0A1F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0E68D949" w14:textId="0D6F7BDC" w:rsidR="00C0284A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08EF6CFC" wp14:editId="6434ACA7">
                  <wp:extent cx="4716780" cy="5782945"/>
                  <wp:effectExtent l="0" t="0" r="7620" b="8255"/>
                  <wp:docPr id="658784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7848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578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75E8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settle_order(order_id, user_id)</w:t>
            </w:r>
          </w:p>
          <w:p w14:paraId="14234EF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299A453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order.user_id != user_id THEN RETURN error_response(403, "无权操作") ENDIF</w:t>
            </w:r>
          </w:p>
          <w:p w14:paraId="129D6D36" w14:textId="6C7E60D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"in_use" THEN RETURN error_response(400, "订单未在使用中") ENDIF</w:t>
            </w:r>
          </w:p>
          <w:p w14:paraId="3C7371F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order.check_out_time = datetime.now()</w:t>
            </w:r>
          </w:p>
          <w:p w14:paraId="33E7867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"completed"</w:t>
            </w:r>
          </w:p>
          <w:p w14:paraId="541E617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order.room.status = "available"</w:t>
            </w:r>
          </w:p>
          <w:p w14:paraId="2C8EE59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010A518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success</w:t>
            </w:r>
          </w:p>
          <w:p w14:paraId="6D4A2F58" w14:textId="03E798EB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4F731C" w:rsidRPr="00544577" w14:paraId="11A39FF9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1E2DF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597328" w14:textId="252D1D02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调用本模块的上层程序：order_controller（POST /api/orders、GET /api/orders、GET 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/api/orders/&lt;id&gt;、PUT /api/orders/&lt;id&gt;/pay、PUT /api/orders/&lt;id&gt;/cancel、PUT /api/orders/&lt;id&gt;/renew、PUT /api/orders/&lt;id&gt;/settle）。本模块调用的下层程序：Order/Room/User模型、db.session、helpers.is_room_available()（时间冲突检测）、helpers.calculate_order_amount()。局部数据结构：Order.to_dict()（25字段完整映射）。被多个模块间接调用：开门模块(open_door/close_door修改订单状态)、评价模块(completed订单可评价)、统计模块(completed+paid订单为统计源)。</w:t>
            </w:r>
          </w:p>
        </w:tc>
      </w:tr>
      <w:tr w:rsidR="004F731C" w:rsidRPr="00544577" w14:paraId="6C91121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CD026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0A2097" w14:textId="014239A1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3.1.4节（F-O-01至F-O-06）。概要设计参考：概要设计说明书模块M04。订单表是系统最复杂的表（25个字段），承载了计费详情（tea_weight/tea_unit_price/tea_price）、开门验证（door_code/qr_code）、套餐（package_type）等全部业务数据。已知问题：前端计时从0开始不与服务端同步，settle_order不重算费用（仅记录check_out_time），存在前后端计费不一致风险。door_code为6位随机数字验证码。order_no格式为"ORD"+YYYYMMDDHHmmss+6位随机码。</w:t>
            </w:r>
          </w:p>
        </w:tc>
      </w:tr>
    </w:tbl>
    <w:p w14:paraId="146F5F36" w14:textId="77777777" w:rsidR="004F731C" w:rsidRDefault="004F731C" w:rsidP="004F731C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1134"/>
        <w:gridCol w:w="3543"/>
        <w:gridCol w:w="1383"/>
      </w:tblGrid>
      <w:tr w:rsidR="00C336D4" w:rsidRPr="00544577" w14:paraId="37DC1678" w14:textId="77777777" w:rsidTr="00C336D4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57A9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订单管理模块 (M-004)</w:t>
            </w:r>
          </w:p>
        </w:tc>
      </w:tr>
      <w:tr w:rsidR="00C336D4" w:rsidRPr="00544577" w14:paraId="4B30B88A" w14:textId="77777777" w:rsidTr="00C336D4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6D4D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窗口一：订单列表窗口 (orders.vue)</w:t>
            </w:r>
          </w:p>
        </w:tc>
      </w:tr>
      <w:tr w:rsidR="00C336D4" w:rsidRPr="00544577" w14:paraId="42989154" w14:textId="77777777" w:rsidTr="00C336D4">
        <w:trPr>
          <w:trHeight w:val="600"/>
        </w:trPr>
        <w:tc>
          <w:tcPr>
            <w:tcW w:w="3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45DF3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窗口名：订单列表窗口</w:t>
            </w:r>
          </w:p>
        </w:tc>
        <w:tc>
          <w:tcPr>
            <w:tcW w:w="4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5089F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说明书编号：M-004-W-01</w:t>
            </w:r>
          </w:p>
        </w:tc>
      </w:tr>
      <w:tr w:rsidR="00C336D4" w:rsidRPr="00544577" w14:paraId="2FA9FB7B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2DF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210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9C0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7736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A6E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52FD26F0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1786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标签栏(scroll-view)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9FC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tab-item(订单状态标签)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049C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@click(switchTab)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03A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5个状态标签：全部/待使用/使用中/已完成/已取消，显示各状态计数徽章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E58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横向滚动可选择</w:t>
            </w:r>
          </w:p>
        </w:tc>
      </w:tr>
      <w:tr w:rsidR="00C336D4" w:rsidRPr="00544577" w14:paraId="65467B99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962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订单卡片(view)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D707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order-item(订单项)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C54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@click(goToOrderDetail)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D6C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显示订单号/状态/茶室名/时间/时长/茶叶/金额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AED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点击跳转详情</w:t>
            </w:r>
          </w:p>
        </w:tc>
      </w:tr>
      <w:tr w:rsidR="00C336D4" w:rsidRPr="00544577" w14:paraId="2D9A88F4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8D9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416F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action-btn(取消订单)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13E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@click.stop(cancelOrder)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4BA5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弹出确认框→调用API取消→更新状态→提示退款（pending/confirmed状态可用）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E65F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0E8748EC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4B26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41B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action-btn(立即支付)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953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@click.stop(payOrder)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593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弹出确认框→调用API支付→更新状态（pending状态可用）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902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463BBC56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5442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4B6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action-btn(去开门)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DBA4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@click.stop(goToScan)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1474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导航至扫码开门页面（confirmed/paid状态可用）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91A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0B693AE3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151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6279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action-btn(订单续费)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5E0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@click.stop(handleRenew)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B13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导航至预约页续费模式（in_use状态可用）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9AA9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258CCE2D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C2B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00A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action-btn(订单结算)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529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@click.stop(handleSettlement)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E61D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确认弹窗→调用API结算→更新状态（in_use状态可用）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600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17C9A48D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61E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8E5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action-btn(发表评价)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AA7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@click.stop(goToReview)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815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导航至评价页面（completed+未评价状态可用）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7B5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0476CAFB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A6BB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678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740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A73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5749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6BBAC2E9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B7E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loadOrders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D060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8CE9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优先调用ordersAPI.getOrders()，失败回退bookingsAPI.getBookings()，更新tab计数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AF19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try ordersAPI→catch bookingsAPI; orders=res.data.orders||bookings; updateTabCounts()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80D8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6FA848E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558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filteredOrders(computed)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44F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96E82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根据currentTab的status值过滤订单列表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1C3D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statuses.split(",")→orders.filter(o=&gt;statuses.includes(o.status))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50DAE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08BD4A7A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C2C3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cancelOrder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A0F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9738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确认弹窗→调用取消API→更新本地状态→刷新计数→toast退款金额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0C5E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uni.showModal→ordersAPI.cancelOrder(id)/bookingsAPI.cancelBooking(id)→order.status="cancelled"→updateTabCounts()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67DD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38D6834C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DED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payOrder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EAF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1883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确认弹窗→调用支付API→更新状态刷新计数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536C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uni.showModal→ordersAPI.payOrder(id)→order.status="confirmed"→updateTabCounts()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03D8F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72C17EF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C74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handleSettlement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4283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7568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确认弹窗→调用结算API→更新状态刷新计数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01629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uni.showModal→ordersAPI.settleOrder(id)→order.status="completed"→updateTabCounts()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EF4A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600D355F" w14:textId="77777777" w:rsidTr="00C336D4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F1C4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窗口二：订单详情窗口 (order-detail.vue)</w:t>
            </w:r>
          </w:p>
        </w:tc>
      </w:tr>
      <w:tr w:rsidR="00C336D4" w:rsidRPr="00544577" w14:paraId="0A6D6614" w14:textId="77777777" w:rsidTr="00C336D4">
        <w:trPr>
          <w:trHeight w:val="600"/>
        </w:trPr>
        <w:tc>
          <w:tcPr>
            <w:tcW w:w="3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56C54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窗口名：订单详情窗口</w:t>
            </w:r>
          </w:p>
        </w:tc>
        <w:tc>
          <w:tcPr>
            <w:tcW w:w="4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9C528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说明书编号：M-004-W-02</w:t>
            </w:r>
          </w:p>
        </w:tc>
      </w:tr>
      <w:tr w:rsidR="00C336D4" w:rsidRPr="00544577" w14:paraId="60E97BBA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B8E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384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B98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8A0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6C61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61359EB3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6A9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状态栏(view)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B21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status-section(订单状态)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0B3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436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显示当前订单状态及对应颜色/图标（待支付/已确认/使用中/已完成/已取消）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9B03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动态样式</w:t>
            </w:r>
          </w:p>
        </w:tc>
      </w:tr>
      <w:tr w:rsidR="00C336D4" w:rsidRPr="00544577" w14:paraId="2D666834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265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验证码展示(view)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9FEB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door-code-section(开门验证码)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CCEC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@click(copyDoorCode)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7EA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展示6位数字验证码（confirmed/paid/in_use状态），支持复制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C3E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对应状态显示</w:t>
            </w:r>
          </w:p>
        </w:tc>
      </w:tr>
      <w:tr w:rsidR="00C336D4" w:rsidRPr="00544577" w14:paraId="2D47BDEE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681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信息列表(view)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DB9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order-info(订单信息)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F557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06A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展示订单号/茶室名/日期/时间范围/时长/茶叶/套餐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77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2A77B7BF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1B5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费用明细(view)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AD3A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price-section(费用明细)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7B193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157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展示茶室费/茶叶费/折扣/总计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5D0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只读计算显示</w:t>
            </w:r>
          </w:p>
        </w:tc>
      </w:tr>
      <w:tr w:rsidR="00C336D4" w:rsidRPr="00544577" w14:paraId="17210A57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DFB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支付信息(view)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28A2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payment-section(支付方式)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CA6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792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展示支付方式和支付时间（已支付时显示）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884F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38B944E1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6579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操作按钮(u-button)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073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action-btn(取消/支付/开门/续费/结算/评价)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584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@click(各handler)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2ABB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根据订单状态展示对应的操作按钮组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40F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按状态显示</w:t>
            </w:r>
          </w:p>
        </w:tc>
      </w:tr>
      <w:tr w:rsidR="00C336D4" w:rsidRPr="00544577" w14:paraId="3475CCD1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31B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52B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D50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B31C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0B7B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74630AA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2AC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loadOrderDetail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8DE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861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优先调用ordersAPI.getOrderDetail(id)，失败回退bookingsAPI.getBookingDetail(id)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83F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try ordersAPI→catch bookingsAPI; 合并data到order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82DEB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FCCD0E5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CE9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copyDoorCode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4233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E2EE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复制验证码到剪贴板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A36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uni.setClipboardData({data: order.door_code||order.access_code})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38DA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18F7551B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C8E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cancelOrder/payOrder/handleRenew/handleSettlement/goToReview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BBA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D3ED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同订单列表窗口对应函数，操作成功后调用loadOrderDetail()刷新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184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同orders.vue对应事件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EDB7F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0CB8F3D7" w14:textId="77777777" w:rsidTr="00C336D4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8A89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窗口三：计时计费窗口 (timer.vue)</w:t>
            </w:r>
          </w:p>
        </w:tc>
      </w:tr>
      <w:tr w:rsidR="00C336D4" w:rsidRPr="00544577" w14:paraId="40B9EB41" w14:textId="77777777" w:rsidTr="00C336D4">
        <w:trPr>
          <w:trHeight w:val="600"/>
        </w:trPr>
        <w:tc>
          <w:tcPr>
            <w:tcW w:w="39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F350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窗口名：计时计费窗口</w:t>
            </w:r>
          </w:p>
        </w:tc>
        <w:tc>
          <w:tcPr>
            <w:tcW w:w="4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32B88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说明书编号：M-004-W-03</w:t>
            </w:r>
          </w:p>
        </w:tc>
      </w:tr>
      <w:tr w:rsidR="00C336D4" w:rsidRPr="00544577" w14:paraId="4A3A7159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F75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104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4A8A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6E4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247D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786B5E14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3B4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B5E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header(茶室+状态)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B92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@click(goToOrderDetail)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F86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显示茶室名称和"使用中"状态标签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EB6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点击跳转订单详情</w:t>
            </w:r>
          </w:p>
        </w:tc>
      </w:tr>
      <w:tr w:rsidR="00C336D4" w:rsidRPr="00544577" w14:paraId="485A116D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14A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5B4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timer-display(计时)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C87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4F36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实时显示HH:MM:SS格式计时器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0B3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每秒刷新</w:t>
            </w:r>
          </w:p>
        </w:tc>
      </w:tr>
      <w:tr w:rsidR="00C336D4" w:rsidRPr="00544577" w14:paraId="77501DE9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514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D0A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price-display(当前费用)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5A76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3D80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实时显示当前累计费用（单价×小时数）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AA6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每秒刷新</w:t>
            </w:r>
          </w:p>
        </w:tc>
      </w:tr>
      <w:tr w:rsidR="00C336D4" w:rsidRPr="00544577" w14:paraId="0AE37F86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747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明细列表(view)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1C8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cost-detail(费用明细)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E64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F25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显示单价/已用时长/预估总费用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3D03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只读动态更新</w:t>
            </w:r>
          </w:p>
        </w:tc>
      </w:tr>
      <w:tr w:rsidR="00C336D4" w:rsidRPr="00544577" w14:paraId="4B47432A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ECA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6AC9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action-item(续费)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8FD1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@click(handleRenew)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576F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弹出续费弹窗，选择1-4小时续费时长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35B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点击弹出</w:t>
            </w:r>
          </w:p>
        </w:tc>
      </w:tr>
      <w:tr w:rsidR="00C336D4" w:rsidRPr="00544577" w14:paraId="3BBF0C5E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823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功能按钮(view)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522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action-item(结算)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5C8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@click(handleSettlement)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7E0CB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弹出结算确认弹窗，显示时长/单价/总计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8A3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点击弹出</w:t>
            </w:r>
          </w:p>
        </w:tc>
      </w:tr>
      <w:tr w:rsidR="00C336D4" w:rsidRPr="00544577" w14:paraId="74407FC6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538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弹窗(u-modal)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4D8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renew-modal(续费弹窗)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C679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@confirm(confirmRenew)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1040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选择续费时长后确认调用API续费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1B8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点击确认</w:t>
            </w:r>
          </w:p>
        </w:tc>
      </w:tr>
      <w:tr w:rsidR="00C336D4" w:rsidRPr="00544577" w14:paraId="513EB479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D38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弹窗(u-modal)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B58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settlement-modal(结算弹窗)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6FD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@confirm(confirmSettlement)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7272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确认后调用API结算，清除定时器，导航返回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1A6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点击确认</w:t>
            </w:r>
          </w:p>
        </w:tc>
      </w:tr>
      <w:tr w:rsidR="00C336D4" w:rsidRPr="00544577" w14:paraId="6BD7C28F" w14:textId="77777777" w:rsidTr="00C336D4">
        <w:trPr>
          <w:trHeight w:val="522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6E3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3DD9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901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F94B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428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2FB50EB5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CFA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startTimer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FC2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5C4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启动每秒递增的setInterval定时器，更新seconds→驱动hours/minutes/computed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CA0F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setInterval(()=&gt;{seconds++},1000)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56DE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3BD9373E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F18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currentPrice(computed)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5FB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2511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前端实时计算：seconds/3600×price_per_hour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4A842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totalHours=seconds/3600; return totalHours×price_per_hour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D6D3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06953C1A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9102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confirmRenew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D7EB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DE17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调用ordersAPI.renewOrder(orderId,{hours})续费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E742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ordersAPI.renewOrder(orderId,{hours: selectedRenewDuration})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A8CB8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62D6EBF6" w14:textId="77777777" w:rsidTr="00C336D4">
        <w:trPr>
          <w:trHeight w:val="7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5FF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confirmSettlement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1CBF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B963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调用ordersAPI.settleOrder(orderId)，成功后清除定时器，弹出结果→返回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E6D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1.clearInterval(timer); 2.await ordersAPI.settleOrder(id); 3.uni.showModal→navigateBack()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9380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2D90174C" w14:textId="77777777" w:rsidR="00C336D4" w:rsidRPr="00C336D4" w:rsidRDefault="00C336D4" w:rsidP="004F731C">
      <w:pPr>
        <w:rPr>
          <w:rFonts w:hint="eastAsia"/>
          <w:lang w:eastAsia="zh-CN"/>
        </w:rPr>
      </w:pPr>
    </w:p>
    <w:p w14:paraId="344E57E5" w14:textId="454E641C" w:rsidR="004F731C" w:rsidRPr="00B9798E" w:rsidRDefault="004F731C" w:rsidP="004F731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4" w:name="_Toc23259665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5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 w:rsidR="00130208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门禁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4"/>
    </w:p>
    <w:p w14:paraId="3C8EAF7A" w14:textId="77777777" w:rsidR="004F731C" w:rsidRPr="00B9798E" w:rsidRDefault="004F731C" w:rsidP="004F731C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48EEB981" w14:textId="139885BD" w:rsidR="004F731C" w:rsidRPr="00B9798E" w:rsidRDefault="004F731C" w:rsidP="004F731C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5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4F731C" w:rsidRPr="00544577" w14:paraId="216CF08A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F7012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8B0CB9" w14:textId="31FFE9C8" w:rsidR="004F731C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门禁</w:t>
            </w:r>
            <w:r w:rsidR="004F731C"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73F929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2A7F92" w14:textId="5A2C7312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5</w:t>
            </w:r>
          </w:p>
        </w:tc>
      </w:tr>
      <w:tr w:rsidR="004F731C" w:rsidRPr="00544577" w14:paraId="7A0881CA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4923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79DE50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525BA3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923502" w14:textId="77777777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4F731C" w:rsidRPr="00544577" w14:paraId="62627A29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80A29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5A9066" w14:textId="146DDFBE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茶室门禁的软件层面控制：①二维码验证开门（解析tearoom://open?协议格式，执行4步验证：订单存在性→茶室存在性→订单与茶室匹配→状态为confirmed/in_use→时间在[start-15min,end]窗口内→生成32位access_token）；②执行开门（三重验证：订单+房间+令牌，更新订单状态in_use、记录check_in_time签到时间、茶室状态occupied）；③关门结算（验证订单in_use状态，记录check_out_time签退时间，更新订单completed+茶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室available）；④用户开门记录查询（从Order.check_in_time字段推导，无独立AccessRecord表——当前简化处理）；⑤茶室开门记录查询（管理员，按日期范围筛选）。</w:t>
            </w:r>
          </w:p>
        </w:tc>
      </w:tr>
      <w:tr w:rsidR="004F731C" w:rsidRPr="00544577" w14:paraId="46D2ACB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56051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7CF312" w14:textId="42B5A091" w:rsidR="004F731C" w:rsidRPr="00544577" w:rsidRDefault="00BD11A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85C5E4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059930" w14:textId="6DC93D52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18</w:t>
            </w:r>
          </w:p>
        </w:tc>
      </w:tr>
      <w:tr w:rsidR="004F731C" w:rsidRPr="00544577" w14:paraId="05A59CF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8C000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2A7978" w14:textId="78E11305" w:rsidR="004F731C" w:rsidRPr="00544577" w:rsidRDefault="004F731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2026-04-</w:t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82D6A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716111" w14:textId="0C55CB4F" w:rsidR="004F731C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</w:tr>
      <w:tr w:rsidR="004F731C" w:rsidRPr="00544577" w14:paraId="5AEB2A41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2CC9A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EFFDDF" w14:textId="33DF1F73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开门验证+执行需&lt;2秒完成（用户等待体验底线）；②二维码解析+4步验证（订单/房间/匹配/时间）&lt;500ms；③access_token使用secrets.token_hex(32)生成，确保不可猜测性。容错性：开门失败时订单和茶室状态保持不变（不commit），不造成数据不一致；验证和执行分两步，确保验证通过后才执行变更。</w:t>
            </w:r>
          </w:p>
        </w:tc>
      </w:tr>
      <w:tr w:rsidR="004F731C" w:rsidRPr="00544577" w14:paraId="3CF6672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0DC14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C7A44A" w14:textId="124A1F8B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①二维码必须严格符合tearoom://open?order_id=X&amp;room_id=Y协议格式；②验证时订单status必须为confirmed或in_use；③开门时间必须在[start_time-15分钟, end_time]窗口内（提前15分钟可开门，超过end_time不可开）；④关门时订单status必须为in_use；⑤当前为软件层面模拟实现，无实际硬件门禁API对接，预留了硬件对接接口；⑥开门记录目前从Order.check_in_time推导，无独立AccessRecord表。</w:t>
            </w:r>
          </w:p>
        </w:tc>
      </w:tr>
      <w:tr w:rsidR="004F731C" w:rsidRPr="00544577" w14:paraId="18699B2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F11F6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C0F451" w14:textId="3060B57B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verify_qr_code(qr_code_content): qr_code_content(String,格式"tearoom://open?order_id={id}&amp;room_id={id}")；open_door(order_id, room_id, access_token): order_id(Integer), room_id(Integer), access_token(String,32位16进制)；close_door(order_id, room_id): order_id(Integer), room_id(Integer)；get_open_records(user_id, page, per_page): page(Integer,&gt;=1), per_page(Integer,&lt;=50)；get_room_open_records(room_id, start_date, end_date): start_date(String,ISO,可选), end_date(String,ISO,可选)。输入方式：HTTP POST（操作类）/GET（查询类），JSON Body+Query参数。</w:t>
            </w:r>
          </w:p>
        </w:tc>
      </w:tr>
      <w:tr w:rsidR="004F731C" w:rsidRPr="00544577" w14:paraId="62D4D14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0C9FB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01743B" w14:textId="53BCD390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二维码验证成功：{"code":200,"message":"二维码验证成功","data":{"order":{order.to_dict()},"room":{room.to_dict()},"access_token":"hex32字符"}}。开门成功：{"code":200,"message":"开门成功","data":{"open_record":{"order_id","room_id","user_id","open_time","status":"success"}}}。关门成功：{"code":200,"message":"关门成功"}。开门记录列表：{"records":[{id,order_id,order_no,room_id,room_name,open_time,status}],"total","page","total_pages"}。失败：400（协议无效/参数不完整/订单房间不匹配/订单状态无效/时间不符）、404（订单/房间不存在）、500。</w:t>
            </w:r>
          </w:p>
        </w:tc>
      </w:tr>
      <w:tr w:rsidR="004F731C" w:rsidRPr="00544577" w14:paraId="4E872CE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E56F5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590049" w14:textId="28290376" w:rsidR="004F731C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48768E06" wp14:editId="073352F3">
                  <wp:extent cx="4716780" cy="7093585"/>
                  <wp:effectExtent l="0" t="0" r="7620" b="0"/>
                  <wp:docPr id="15907736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736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709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3D80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validate_qr(qr_string)</w:t>
            </w:r>
          </w:p>
          <w:p w14:paraId="2183B27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校验前缀</w:t>
            </w:r>
          </w:p>
          <w:p w14:paraId="5461D62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NOT qr_string.startswith("tearoom://open?") THEN</w:t>
            </w:r>
          </w:p>
          <w:p w14:paraId="48621B2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"无效的二维码")</w:t>
            </w:r>
          </w:p>
          <w:p w14:paraId="76B8270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1BDB6B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6178AD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解析参数</w:t>
            </w:r>
          </w:p>
          <w:p w14:paraId="4035ECF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params = {}</w:t>
            </w:r>
          </w:p>
          <w:p w14:paraId="6FD1770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query = qr_string.split("?")[1]</w:t>
            </w:r>
          </w:p>
          <w:p w14:paraId="51D1496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FOR each pair IN query.split("&amp;") DO</w:t>
            </w:r>
          </w:p>
          <w:p w14:paraId="64FA9F7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key, value = pair.split("=")</w:t>
            </w:r>
          </w:p>
          <w:p w14:paraId="7DC4229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params[key] = value</w:t>
            </w:r>
          </w:p>
          <w:p w14:paraId="686F176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FOR</w:t>
            </w:r>
          </w:p>
          <w:p w14:paraId="08E2891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5B1FEA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检查必要参数</w:t>
            </w:r>
          </w:p>
          <w:p w14:paraId="48847CC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"order_id" NOT IN params OR "room_id" NOT IN params THEN</w:t>
            </w:r>
          </w:p>
          <w:p w14:paraId="1DB3CC3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"参数不完整")</w:t>
            </w:r>
          </w:p>
          <w:p w14:paraId="15AE1F5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3F6144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order_id = params["order_id"]</w:t>
            </w:r>
          </w:p>
          <w:p w14:paraId="22745A9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room_id = params["room_id"]</w:t>
            </w:r>
          </w:p>
          <w:p w14:paraId="64C4C75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C206F6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查询订单</w:t>
            </w:r>
          </w:p>
          <w:p w14:paraId="335ECCF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56E9CDA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 IS NULL THEN</w:t>
            </w:r>
          </w:p>
          <w:p w14:paraId="6283B37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error_response(404, "订单不存在")</w:t>
            </w:r>
          </w:p>
          <w:p w14:paraId="7189E69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25F94A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7D5CED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查询茶室</w:t>
            </w:r>
          </w:p>
          <w:p w14:paraId="206BD1B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 = Room.query.get(room_id)</w:t>
            </w:r>
          </w:p>
          <w:p w14:paraId="635A00C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room IS NULL THEN</w:t>
            </w:r>
          </w:p>
          <w:p w14:paraId="0EDC7FD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error_response(404, "茶室不存在")</w:t>
            </w:r>
          </w:p>
          <w:p w14:paraId="3C21927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6EFC582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1D0006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校验匹配</w:t>
            </w:r>
          </w:p>
          <w:p w14:paraId="03AD517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order.room_id != int(room_id) THEN</w:t>
            </w:r>
          </w:p>
          <w:p w14:paraId="2B1AB2A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"订单与茶室不匹配")</w:t>
            </w:r>
          </w:p>
          <w:p w14:paraId="3A44462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6844E4D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60C0AA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校验订单状态</w:t>
            </w:r>
          </w:p>
          <w:p w14:paraId="0701C73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NOT IN ["confirmed", "in_use"] THEN</w:t>
            </w:r>
          </w:p>
          <w:p w14:paraId="6A44704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"订单状态无效")</w:t>
            </w:r>
          </w:p>
          <w:p w14:paraId="5E954CA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0ABA21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3759E3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⑧ 时间校验</w:t>
            </w:r>
          </w:p>
          <w:p w14:paraId="0242E89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now = datetime.now()</w:t>
            </w:r>
          </w:p>
          <w:p w14:paraId="5BE0B4A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now &lt; order.start_time - timedelta(minutes=15) THEN</w:t>
            </w:r>
          </w:p>
          <w:p w14:paraId="567F4A6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RETURN error_response(400, "尚未到可开门时间")</w:t>
            </w:r>
          </w:p>
          <w:p w14:paraId="6C572DA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6780769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now &gt; order.end_time THEN</w:t>
            </w:r>
          </w:p>
          <w:p w14:paraId="4652DEA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"订单已结束")</w:t>
            </w:r>
          </w:p>
          <w:p w14:paraId="74350F1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32912F2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6CA31B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⑨ 生成安全令牌</w:t>
            </w:r>
          </w:p>
          <w:p w14:paraId="15E16DA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access_token = generate_secure_token()</w:t>
            </w:r>
          </w:p>
          <w:p w14:paraId="0438806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6A2B60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⑩ 返回令牌（也可附带订单/房间信息）</w:t>
            </w:r>
          </w:p>
          <w:p w14:paraId="2B2CFBE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{"access_token": access_token}</w:t>
            </w:r>
          </w:p>
          <w:p w14:paraId="676CF4EA" w14:textId="77C7FDCA" w:rsidR="004F731C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7F1AD6FB" w14:textId="77777777" w:rsidR="00C0284A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12D6ECA" w14:textId="77777777" w:rsidR="004F731C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56B89A75" wp14:editId="030A643B">
                  <wp:extent cx="4716780" cy="6316345"/>
                  <wp:effectExtent l="0" t="0" r="7620" b="8255"/>
                  <wp:docPr id="1474178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780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631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5F8D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execute_open(qr_string, access_token)</w:t>
            </w:r>
          </w:p>
          <w:p w14:paraId="4E483A4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先执行二维码验证（复用上述逻辑），若验证失败则直接返回错误</w:t>
            </w:r>
          </w:p>
          <w:p w14:paraId="43F09E6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validation_result = validate_qr(qr_string)</w:t>
            </w:r>
          </w:p>
          <w:p w14:paraId="00F9520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validation_result IS error THEN RETURN validation_result END IF</w:t>
            </w:r>
          </w:p>
          <w:p w14:paraId="77CD698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E5651B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验证 access_token（假设由 validate_qr 返回或另行存储）</w:t>
            </w:r>
          </w:p>
          <w:p w14:paraId="7089874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NOT verify_token(access_token, order_id) THEN</w:t>
            </w:r>
          </w:p>
          <w:p w14:paraId="6716EE8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error_response(401, "无效或过期的令牌")</w:t>
            </w:r>
          </w:p>
          <w:p w14:paraId="75C8AAB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E4954B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E43D99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获取订单和房间（已在验证中获取，可复用对象）</w:t>
            </w:r>
          </w:p>
          <w:p w14:paraId="1BFFE31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42B752F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 = Room.query.get(room_id)</w:t>
            </w:r>
          </w:p>
          <w:p w14:paraId="0DF6289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77F18E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状态必须是 confirmed</w:t>
            </w:r>
          </w:p>
          <w:p w14:paraId="21EBCBD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"confirmed" THEN</w:t>
            </w:r>
          </w:p>
          <w:p w14:paraId="6DF789C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"订单状态不是 confirmed")</w:t>
            </w:r>
          </w:p>
          <w:p w14:paraId="4C6CE07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07EB50C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985BFB2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更新状态</w:t>
            </w:r>
          </w:p>
          <w:p w14:paraId="4B1809B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"in_use"</w:t>
            </w:r>
          </w:p>
          <w:p w14:paraId="7439D3E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order.check_in_time = datetime.now()</w:t>
            </w:r>
          </w:p>
          <w:p w14:paraId="6983FD2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room.status = "occupied"</w:t>
            </w:r>
          </w:p>
          <w:p w14:paraId="07934A6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899788E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提交事务</w:t>
            </w:r>
          </w:p>
          <w:p w14:paraId="72B2A91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4B0DB87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86A704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构造开门记录</w:t>
            </w:r>
          </w:p>
          <w:p w14:paraId="5662B68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open_record = {</w:t>
            </w:r>
          </w:p>
          <w:p w14:paraId="2401253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"order_id": order.id,</w:t>
            </w:r>
          </w:p>
          <w:p w14:paraId="5AFEB14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"room_id": room.id,</w:t>
            </w:r>
          </w:p>
          <w:p w14:paraId="77E5123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"open_time": order.check_in_time,</w:t>
            </w:r>
          </w:p>
          <w:p w14:paraId="29F8C51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"status": "success"</w:t>
            </w:r>
          </w:p>
          <w:p w14:paraId="47AEAA3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}</w:t>
            </w:r>
          </w:p>
          <w:p w14:paraId="12C4370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open_record</w:t>
            </w:r>
          </w:p>
          <w:p w14:paraId="4D6973C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</w:t>
            </w: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3D16473C" wp14:editId="1AB7ACD4">
                  <wp:extent cx="4716780" cy="6459220"/>
                  <wp:effectExtent l="0" t="0" r="7620" b="0"/>
                  <wp:docPr id="1149302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0226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645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A87D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execute_close(qr_string, access_token)</w:t>
            </w:r>
          </w:p>
          <w:p w14:paraId="605A941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执行二维码验证（复用）</w:t>
            </w:r>
          </w:p>
          <w:p w14:paraId="0DEFCAF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validation_result = validate_qr(qr_string)</w:t>
            </w:r>
          </w:p>
          <w:p w14:paraId="434A175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validation_result IS error THEN RETURN validation_result END IF</w:t>
            </w:r>
          </w:p>
          <w:p w14:paraId="0C6DFB2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2492138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验证 access_token</w:t>
            </w:r>
          </w:p>
          <w:p w14:paraId="7A8C4C9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NOT verify_token(access_token, order_id) THEN</w:t>
            </w:r>
          </w:p>
          <w:p w14:paraId="73622DD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error_response(401, "无效或过期的令牌")</w:t>
            </w:r>
          </w:p>
          <w:p w14:paraId="18848E5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END IF</w:t>
            </w:r>
          </w:p>
          <w:p w14:paraId="30561466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15950A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获取订单和房间</w:t>
            </w:r>
          </w:p>
          <w:p w14:paraId="0A77774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24278E3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 = Room.query.get(room_id)</w:t>
            </w:r>
          </w:p>
          <w:p w14:paraId="1C87F9B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783FFF5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状态必须为 in_use</w:t>
            </w:r>
          </w:p>
          <w:p w14:paraId="0DFF140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"in_use" THEN</w:t>
            </w:r>
          </w:p>
          <w:p w14:paraId="0DAF0E1C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"订单当前不是使用中状态")</w:t>
            </w:r>
          </w:p>
          <w:p w14:paraId="0FBCEDF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E00D8A4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183FE37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更新状态</w:t>
            </w:r>
          </w:p>
          <w:p w14:paraId="1FBC80BD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order.check_out_time = datetime.now()</w:t>
            </w:r>
          </w:p>
          <w:p w14:paraId="1DA396B3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order.status = "completed"</w:t>
            </w:r>
          </w:p>
          <w:p w14:paraId="27D901CF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room.status = "available"</w:t>
            </w:r>
          </w:p>
          <w:p w14:paraId="4B271F3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6E46F19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提交事务</w:t>
            </w:r>
          </w:p>
          <w:p w14:paraId="7486D2D1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735299BA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2E073E0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返回成功信息（或记录）</w:t>
            </w:r>
          </w:p>
          <w:p w14:paraId="37CA233B" w14:textId="77777777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{"result": "success", "message": "关门成功"}</w:t>
            </w:r>
          </w:p>
          <w:p w14:paraId="59FCB3B6" w14:textId="60B65384" w:rsidR="00C0284A" w:rsidRPr="00544577" w:rsidRDefault="00C0284A" w:rsidP="00C0284A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4F731C" w:rsidRPr="00544577" w14:paraId="11BC2668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16C76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3AB19A" w14:textId="7C83F3E8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调用本模块的上层程序：access_controller（POST /api/access/verify-qr、POST /api/access/open-door、POST /api/access/close、GET /api/access/records、GET /api/access/room/&lt;room_id&gt;/records）。本模块调用的下层程序：Order/Room/User模型、db.session、helpers.generate_secure_token()（secrets.token_hex(32)）、helpers.format_datetime()。间接调用：开门时修改Order.status和Room.status，关闭时修改Order.check_out_time和Room.status，与订单模块和茶室模块有数据联动。</w:t>
            </w:r>
          </w:p>
        </w:tc>
      </w:tr>
      <w:tr w:rsidR="004F731C" w:rsidRPr="00544577" w14:paraId="1B5D327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A25DD" w14:textId="77777777" w:rsidR="004F731C" w:rsidRPr="00544577" w:rsidRDefault="004F731C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2B976E" w14:textId="54D6F580" w:rsidR="004F731C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3.1.5节（F-A-01至F-A-04）。概要设计参考：概要设计说明书模块M05。系统当前无独立的AccessRecord模型，开门记录从Order.check_in_time字段推导（get_open_records遍历所有订单的check_in_time），这是简化实现，代码中有多处注释"简化处理"。后续应创建access_records表实现完整的出入记录追踪。已知问题：与前端存在接口不对齐——前端发送{"code":"6位验证码"}格式，后端期望{order_id,room_id,access_token}格式，需要在联调时统一接口规范。</w:t>
            </w:r>
          </w:p>
        </w:tc>
      </w:tr>
    </w:tbl>
    <w:p w14:paraId="6165374C" w14:textId="77777777" w:rsidR="004F731C" w:rsidRDefault="004F731C" w:rsidP="004F731C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6"/>
        <w:gridCol w:w="930"/>
        <w:gridCol w:w="1843"/>
        <w:gridCol w:w="3402"/>
        <w:gridCol w:w="1241"/>
      </w:tblGrid>
      <w:tr w:rsidR="00C336D4" w:rsidRPr="00544577" w14:paraId="207101B4" w14:textId="77777777" w:rsidTr="00C336D4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500E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门禁控制模块 (M-005)</w:t>
            </w:r>
          </w:p>
        </w:tc>
      </w:tr>
      <w:tr w:rsidR="00C336D4" w:rsidRPr="00544577" w14:paraId="02AA4EE9" w14:textId="77777777" w:rsidTr="00C336D4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B111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窗口一：扫码开门窗口 (scan.vue)</w:t>
            </w:r>
          </w:p>
        </w:tc>
      </w:tr>
      <w:tr w:rsidR="00C336D4" w:rsidRPr="00544577" w14:paraId="4CB0895E" w14:textId="77777777" w:rsidTr="00C336D4">
        <w:trPr>
          <w:trHeight w:val="600"/>
        </w:trPr>
        <w:tc>
          <w:tcPr>
            <w:tcW w:w="42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E7A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窗口名：扫码开门窗口</w:t>
            </w:r>
          </w:p>
        </w:tc>
        <w:tc>
          <w:tcPr>
            <w:tcW w:w="46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1F068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说明书编号：M-005-W-01</w:t>
            </w:r>
          </w:p>
        </w:tc>
      </w:tr>
      <w:tr w:rsidR="00C336D4" w:rsidRPr="00544577" w14:paraId="014BF7E8" w14:textId="77777777" w:rsidTr="00C336D4">
        <w:trPr>
          <w:trHeight w:val="522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AED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对象类型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6A3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857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BBE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6DFF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45A40840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30A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状态卡片(view)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191C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status-card(门状态)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17B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CFE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显示当前门状态（门已开启/门已关闭），适时显示开门时间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880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387C0587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505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数字输入框(input×6)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5F2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code-input(验证码输入)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8E0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@input(onInput)+@keydown(onKeydown)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45C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6个独立输入格逐位输入6位数字验证码，自动跳格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40B8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每位限输入1位数字</w:t>
            </w:r>
          </w:p>
        </w:tc>
      </w:tr>
      <w:tr w:rsidR="00C336D4" w:rsidRPr="00544577" w14:paraId="268B87A1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CD5B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EFCB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action-btn(开门)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8CF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@click(handleOpenDoor)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9D3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验证码完整后调用accessAPI.openDoor({code})开门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3E0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验证码长度=6可用</w:t>
            </w:r>
          </w:p>
        </w:tc>
      </w:tr>
      <w:tr w:rsidR="00C336D4" w:rsidRPr="00544577" w14:paraId="171E95F7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E84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EB5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action-btn(关门)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24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@click(handleCloseDoor)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67A6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门开启状态下可操作，调用accessAPI.closeDoor()关门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E8FA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门开启时显示</w:t>
            </w:r>
          </w:p>
        </w:tc>
      </w:tr>
      <w:tr w:rsidR="00C336D4" w:rsidRPr="00544577" w14:paraId="436D693A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F01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链接(view)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731AC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records-link(开门记录)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629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@click(goToOpenRecords)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8CD5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跳转至开门记录页面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83AE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C336D4" w:rsidRPr="00544577" w14:paraId="148BC639" w14:textId="77777777" w:rsidTr="00C336D4">
        <w:trPr>
          <w:trHeight w:val="522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A6B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BF3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CF4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2A3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308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69832900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0330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onInput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6CF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94D4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逐位输入数字验证码，自动拼接codeDigits为code字符串，自动跳至下一位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052F8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1./^\d$/.test(value); 2.codeDigits[index]=value; 3.code=codeDigits.join(""); 4.index&lt;5→currentIndex=index+1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BD8A6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73B66B03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D6E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onKeydown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C64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E595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处理退格键：当前格无值且index&gt;0时跳回上一格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7EE3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keyCode===8 &amp;&amp; !codeDigits[index] &amp;&amp; index&gt;0 → currentIndex=index-1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EAAAC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344DEA03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4CD3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handleOpenDoor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028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167D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校验验证码完整性后调用accessAPI.openDoor({code})，成功后更新doorStatus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640C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1.validateCode(code,6); 2.accessAPI.openDoor(); 3.doorStatus={isOpen:true,openTime:now}; 4.resetCode()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2E167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43424A76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3468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handleCloseDoor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3FE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CE72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调用accessAPI.closeDoor()，成功后更新doorStatus为关闭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CE79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accessAPI.closeDoor(); doorStatus={isOpen:false,openTime:null}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B060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5E257D53" w14:textId="77777777" w:rsidTr="00C336D4">
        <w:trPr>
          <w:trHeight w:val="720"/>
        </w:trPr>
        <w:tc>
          <w:tcPr>
            <w:tcW w:w="1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66C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resetCode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FA2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73AC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清空所有验证码输入框和状态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6EAB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336D4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code/codeDigits/currentIndex重置为初始值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06026" w14:textId="77777777" w:rsidR="00C336D4" w:rsidRPr="00C336D4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35A14A2F" w14:textId="77777777" w:rsidR="00C336D4" w:rsidRPr="00B9798E" w:rsidRDefault="00C336D4" w:rsidP="004F731C">
      <w:pPr>
        <w:rPr>
          <w:rFonts w:hint="eastAsia"/>
          <w:lang w:eastAsia="zh-CN"/>
        </w:rPr>
      </w:pPr>
    </w:p>
    <w:p w14:paraId="35264258" w14:textId="791241F8" w:rsidR="00130208" w:rsidRPr="00B9798E" w:rsidRDefault="00130208" w:rsidP="00130208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5" w:name="_Toc232596655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lastRenderedPageBreak/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6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评价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5"/>
    </w:p>
    <w:p w14:paraId="17CC077B" w14:textId="77777777" w:rsidR="00130208" w:rsidRPr="00B9798E" w:rsidRDefault="00130208" w:rsidP="00130208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0947C78A" w14:textId="6A78891F" w:rsidR="00130208" w:rsidRPr="00B9798E" w:rsidRDefault="00130208" w:rsidP="00130208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6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130208" w:rsidRPr="00544577" w14:paraId="3F5B5F0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EA20C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5B6095" w14:textId="17CA8D61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评价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94ECC7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4C4E0F" w14:textId="75EE0B3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USER-MGMT-006</w:t>
            </w:r>
          </w:p>
        </w:tc>
      </w:tr>
      <w:tr w:rsidR="00130208" w:rsidRPr="00544577" w14:paraId="3A599DD1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9779F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4ECDB4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8363C0B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AA610B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130208" w:rsidRPr="00544577" w14:paraId="6C6D67D5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824F5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7E902A" w14:textId="58A05EB6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用户评价的完整管理（前后端均100%贯通）：①创建评价（用户端，验证订单status=="completed"+该订单未评过+rating∈[1,5]+comment&lt;=200字+订单归属用户）；②修改评价（用户端，验证评价归属+创建后24h内+字段验证）；③删除评价（用户端24h内可删+管理员端无时间限制随时可删，两种独立方法）；④茶室评价列表（含用户昵称脱敏处理——"张**明"格式、func.avg()计算平均分、rating_distribution各星级分布统计）；⑤用户评价列表（含关联茶室名称和订单号）；⑥订单评价状态查询（返回can_review/has_reviewed/review_id三项）；⑦管理员评价总览（5个筛选条件：茶室/星级/关键词/时间范围+统计信息含total_count/average_rating/rating_distribution）。</w:t>
            </w:r>
          </w:p>
        </w:tc>
      </w:tr>
      <w:tr w:rsidR="00130208" w:rsidRPr="00544577" w14:paraId="0545C6EA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548A5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30BBEE" w14:textId="78FAF2EC" w:rsidR="00130208" w:rsidRPr="00544577" w:rsidRDefault="00130208" w:rsidP="00130208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程旭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FA6791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7F78B1" w14:textId="70C44380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2026-05-06</w:t>
            </w:r>
          </w:p>
        </w:tc>
      </w:tr>
      <w:tr w:rsidR="00130208" w:rsidRPr="00544577" w14:paraId="1F6648A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CC3B7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1D32F9" w14:textId="1098B365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2026-05-12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395F16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01A6BD" w14:textId="19FCA515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</w:tr>
      <w:tr w:rsidR="00130208" w:rsidRPr="00544577" w14:paraId="69254942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EC82D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522A16" w14:textId="015905AA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①茶室评价列表需附加func.avg()聚合计算+COUNT统计，&lt;300ms；②管理员评价列表支持5个筛选条件同时组合+JOIN User表关键词搜索昵称或用户名或评论内容，&lt;500ms。容错性：order_id设Unique约束（db.ForeignKey+uselist=False一对一关系），防止同一订单重复评价的并发问题；评分严格限定1-5整数。</w:t>
            </w:r>
          </w:p>
        </w:tc>
      </w:tr>
      <w:tr w:rsidR="00130208" w:rsidRPr="00544577" w14:paraId="6BF5D80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85CD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8D90B8" w14:textId="2AA40681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只能对status=="completed"的订单评价（order.status校验）；②每个订单只能评价一次（order_id字段设Unique约束+create方法先查existing_review）；③评分范围rating∈[1,5]整数；④评论comment&lt;=200字（len()校验）；⑤用户修改或删除评价必须在created_at后24h内（datetime.now()&gt;review.created_at+timedelta(hours=24)判断）；⑥管理员删除评价无24h时间限制；⑦用户昵称显示脱敏（last_name[0]+"**"+first_name[-1]格式）。</w:t>
            </w:r>
          </w:p>
        </w:tc>
      </w:tr>
      <w:tr w:rsidR="00130208" w:rsidRPr="00544577" w14:paraId="5970DCE6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880B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08DF71" w14:textId="6356B98A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create_review(user_id, data): order_id(Integer,必填)、room_id(Integer,必填)、rating(Integer,1-5,必填)、comment(String,&lt;=200字,可选)；update_review(review_id, user_id, data): rating(可选)、comment(可选)；delete_review_user(review_id, user_id): review_id(Integer)；delete_review_admin(review_id): review_id(Integer)；get_room_reviews(room_id, page, per_page)；get_user_reviews(user_id, page, per_page)；get_order_review_status(order_id, user_id)；get_all_reviews_admin(page, per_page, room_id, rating, keyword, start_date, end_date)。输入方式：HTTP POST/GET/PUT/DELETE，JSON Body。</w:t>
            </w:r>
          </w:p>
        </w:tc>
      </w:tr>
      <w:tr w:rsidR="00130208" w:rsidRPr="00544577" w14:paraId="3ACF48D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73E4B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7D9BD0" w14:textId="5D01D716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成功：{"code":200,"message":"评价成功","data":{id/user_id/room_id/order_id/rating/comment/created_at/username}}。茶室评价列表：{"reviews":[{review_dict}],"average_rating":4.3,"total_count":15,"page":1,"per_page":10,"total_pages":2}，同时返回statistics:{total_count, average_rating, rating_distribution:{1:n,2:n,3:n,4:n,5:n}}。订单评价状态：{"order_id","order_status","can_review":bool,"has_reviewed":bool,"review_id":int|null}。管理员列表额外含user_real_name/user_phone/room_name/order_no。失败：400(已评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价/超时/超字/评分范围)、403(无权操作)、404。</w:t>
            </w:r>
          </w:p>
        </w:tc>
      </w:tr>
      <w:tr w:rsidR="00130208" w:rsidRPr="00544577" w14:paraId="330FDCB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B1902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6B2995" w14:textId="4A75EB10" w:rsidR="00130208" w:rsidRPr="00544577" w:rsidRDefault="0028470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28C7AAA4" wp14:editId="0EEA29A7">
                  <wp:extent cx="4716780" cy="7426325"/>
                  <wp:effectExtent l="0" t="0" r="7620" b="3175"/>
                  <wp:docPr id="830284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845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742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71A62" w14:textId="6854C158" w:rsidR="00130208" w:rsidRPr="00544577" w:rsidRDefault="0028470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创建评价流程</w:t>
            </w:r>
          </w:p>
          <w:p w14:paraId="7634FA4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create_review(order_id, room_id, rating, comment, current_user)</w:t>
            </w:r>
          </w:p>
          <w:p w14:paraId="6971A37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// ① 验证非空</w:t>
            </w:r>
          </w:p>
          <w:p w14:paraId="479834C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order_id IS NULL OR room_id IS NULL OR rating IS NULL THEN</w:t>
            </w:r>
          </w:p>
          <w:p w14:paraId="352E043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"order_id、room_id 和 rating 为必填项")</w:t>
            </w:r>
          </w:p>
          <w:p w14:paraId="4163D1B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D708A3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172E65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验证评分范围</w:t>
            </w:r>
          </w:p>
          <w:p w14:paraId="3FFBCF0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rating &lt; 1 OR rating &gt; 5 THEN</w:t>
            </w:r>
          </w:p>
          <w:p w14:paraId="3A42328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"评分必须在 1 到 5 之间")</w:t>
            </w:r>
          </w:p>
          <w:p w14:paraId="189A6AD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7700D014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53B8EA4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验证评论长度</w:t>
            </w:r>
          </w:p>
          <w:p w14:paraId="08DC21B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comment IS NOT NULL AND LEN(comment) &gt; 200 THEN</w:t>
            </w:r>
          </w:p>
          <w:p w14:paraId="00053D6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"评论内容不能超过 200 个字符")</w:t>
            </w:r>
          </w:p>
          <w:p w14:paraId="6410369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D0AE08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553653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查询并验证订单</w:t>
            </w:r>
          </w:p>
          <w:p w14:paraId="6B5DE8B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order = Order.query.get(order_id)</w:t>
            </w:r>
          </w:p>
          <w:p w14:paraId="0CB554C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 IS NULL THEN</w:t>
            </w:r>
          </w:p>
          <w:p w14:paraId="238214D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error_response(404, "订单不存在")</w:t>
            </w:r>
          </w:p>
          <w:p w14:paraId="5067091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BD4E15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order.user_id != current_user.id THEN</w:t>
            </w:r>
          </w:p>
          <w:p w14:paraId="50D6B27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error_response(403, "无权操作该订单")</w:t>
            </w:r>
          </w:p>
          <w:p w14:paraId="57890E24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3FF05A8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order.status != "completed" THEN</w:t>
            </w:r>
          </w:p>
          <w:p w14:paraId="02CE235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"只有已完成的订单才能评价")</w:t>
            </w:r>
          </w:p>
          <w:p w14:paraId="392EBE3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142FB6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1B35F3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防止重复评价（一个订单只能有一条评价）</w:t>
            </w:r>
          </w:p>
          <w:p w14:paraId="295938D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existing = Review.query.filter_by(order_id=order_id).first()</w:t>
            </w:r>
          </w:p>
          <w:p w14:paraId="5EE68B3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existing IS NOT NULL THEN</w:t>
            </w:r>
          </w:p>
          <w:p w14:paraId="4D77812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"该订单已评价")</w:t>
            </w:r>
          </w:p>
          <w:p w14:paraId="7CA30D5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643775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546B31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创建评价对象</w:t>
            </w:r>
          </w:p>
          <w:p w14:paraId="7451CC8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new_review = Review(</w:t>
            </w:r>
          </w:p>
          <w:p w14:paraId="011F457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user_id=current_user.id,</w:t>
            </w:r>
          </w:p>
          <w:p w14:paraId="27B8763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room_id=room_id,</w:t>
            </w:r>
          </w:p>
          <w:p w14:paraId="6A9B03B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order_id=order_id,</w:t>
            </w:r>
          </w:p>
          <w:p w14:paraId="57EAD85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rating=rating,</w:t>
            </w:r>
          </w:p>
          <w:p w14:paraId="6779603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comment=comment</w:t>
            </w:r>
          </w:p>
          <w:p w14:paraId="366CC7B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063697F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7719CF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提交事务</w:t>
            </w:r>
          </w:p>
          <w:p w14:paraId="5C9F008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db.session.add(new_review)</w:t>
            </w:r>
          </w:p>
          <w:p w14:paraId="5AE40465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db.session.commit()</w:t>
            </w:r>
          </w:p>
          <w:p w14:paraId="7889903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06ECC5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⑧ 返回创建结果</w:t>
            </w:r>
          </w:p>
          <w:p w14:paraId="45A3477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new_review.to_dict()</w:t>
            </w:r>
          </w:p>
          <w:p w14:paraId="7A2C18F6" w14:textId="23FA13E6" w:rsidR="00130208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0FAC35F2" w14:textId="12A82418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用户昵称脱敏逻辑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：</w:t>
            </w:r>
          </w:p>
          <w:p w14:paraId="22FB84F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FUNCTION mask_username(user)</w:t>
            </w:r>
          </w:p>
          <w:p w14:paraId="26280BC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优先使用 real_name，否则使用 username</w:t>
            </w:r>
          </w:p>
          <w:p w14:paraId="6957F52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name = user.real_name IF user.real_name IS NOT NULL ELSE user.username</w:t>
            </w:r>
          </w:p>
          <w:p w14:paraId="6E63E32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90E4C2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LEN(name) &gt; 2 THEN</w:t>
            </w:r>
          </w:p>
          <w:p w14:paraId="048C26C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masked = name[0] + "**" + name[-1]</w:t>
            </w:r>
          </w:p>
          <w:p w14:paraId="0FB7382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ELSE</w:t>
            </w:r>
          </w:p>
          <w:p w14:paraId="02F287B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masked = name[0] + "**"</w:t>
            </w:r>
          </w:p>
          <w:p w14:paraId="2D4E2764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A49F6F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294C8E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masked</w:t>
            </w:r>
          </w:p>
          <w:p w14:paraId="405CC86C" w14:textId="50EB6DCD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FUNCTION</w:t>
            </w:r>
          </w:p>
          <w:p w14:paraId="5367727E" w14:textId="374054F5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平均分计算逻辑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：</w:t>
            </w:r>
          </w:p>
          <w:p w14:paraId="166DFA4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FUNCTION get_room_avg_rating(room_id)</w:t>
            </w:r>
          </w:p>
          <w:p w14:paraId="142629F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计算指定茶室的平均评分</w:t>
            </w:r>
          </w:p>
          <w:p w14:paraId="1725A65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result = db.session.query(func.avg(Review.rating)).filter(Review.room_id == room_id).scalar()</w:t>
            </w:r>
          </w:p>
          <w:p w14:paraId="1A6BA39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E6E8F20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保留一位小数，若无评价则返回 0.0</w:t>
            </w:r>
          </w:p>
          <w:p w14:paraId="627580D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result IS NULL THEN</w:t>
            </w:r>
          </w:p>
          <w:p w14:paraId="50DD67A4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0.0</w:t>
            </w:r>
          </w:p>
          <w:p w14:paraId="58DDD1B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0C47E0D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D24A79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round(float(result), 1)</w:t>
            </w:r>
          </w:p>
          <w:p w14:paraId="4F91E741" w14:textId="223F2BA5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FUNCTION</w:t>
            </w:r>
          </w:p>
          <w:p w14:paraId="08C67CC6" w14:textId="265B8351" w:rsidR="00130208" w:rsidRPr="00544577" w:rsidRDefault="00284701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1FC98941" wp14:editId="11A33964">
                  <wp:extent cx="4716780" cy="3972560"/>
                  <wp:effectExtent l="0" t="0" r="7620" b="8890"/>
                  <wp:docPr id="13934919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9192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397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43CC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admin_list_reviews(room_id, rating, keyword, start_date, end_date, page, per_page)</w:t>
            </w:r>
          </w:p>
          <w:p w14:paraId="072BC64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基础查询</w:t>
            </w:r>
          </w:p>
          <w:p w14:paraId="3561750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query = Review.query</w:t>
            </w:r>
          </w:p>
          <w:p w14:paraId="76D4012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E3C62E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按茶室 ID 筛选</w:t>
            </w:r>
          </w:p>
          <w:p w14:paraId="2DAADA9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room_id IS NOT NULL THEN</w:t>
            </w:r>
          </w:p>
          <w:p w14:paraId="0E91705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query.filter(Review.room_id == room_id)</w:t>
            </w:r>
          </w:p>
          <w:p w14:paraId="7C8F48A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FE38F2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7F7AC7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按评分筛选</w:t>
            </w:r>
          </w:p>
          <w:p w14:paraId="73A1827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rating IS NOT NULL THEN</w:t>
            </w:r>
          </w:p>
          <w:p w14:paraId="1616F2A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query.filter(Review.rating == rating)</w:t>
            </w:r>
          </w:p>
          <w:p w14:paraId="096818B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7989A7E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0FA5CC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关键字搜索（用户姓名或评论内容）</w:t>
            </w:r>
          </w:p>
          <w:p w14:paraId="0FC6D3E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keyword IS NOT NULL AND keyword != "" THEN</w:t>
            </w:r>
          </w:p>
          <w:p w14:paraId="59BC1DE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query.join(User).filter(</w:t>
            </w:r>
          </w:p>
          <w:p w14:paraId="20D52B9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or_(</w:t>
            </w:r>
          </w:p>
          <w:p w14:paraId="2CF5606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    User.real_name.ilike(f"%{keyword}%"),</w:t>
            </w:r>
          </w:p>
          <w:p w14:paraId="5C7FF32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    User.username.ilike(f"%{keyword}%"),</w:t>
            </w:r>
          </w:p>
          <w:p w14:paraId="33A0380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        Review.comment.ilike(f"%{keyword}%")</w:t>
            </w:r>
          </w:p>
          <w:p w14:paraId="249206A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)</w:t>
            </w:r>
          </w:p>
          <w:p w14:paraId="1115677F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)</w:t>
            </w:r>
          </w:p>
          <w:p w14:paraId="7D30232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3AC1ECA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CA0C02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按开始日期筛选</w:t>
            </w:r>
          </w:p>
          <w:p w14:paraId="7DF93B5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start_date IS NOT NULL THEN</w:t>
            </w:r>
          </w:p>
          <w:p w14:paraId="5D664CE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query.filter(Review.created_at &gt;= start_date)</w:t>
            </w:r>
          </w:p>
          <w:p w14:paraId="38A0FAB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12BFB659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FC322B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按结束日期筛选</w:t>
            </w:r>
          </w:p>
          <w:p w14:paraId="5C178AA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end_date IS NOT NULL THEN</w:t>
            </w:r>
          </w:p>
          <w:p w14:paraId="0E2F80D7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query.filter(Review.created_at &lt;= end_date)</w:t>
            </w:r>
          </w:p>
          <w:p w14:paraId="4F6E6CD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A52E29A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8CC0E0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排序并分页</w:t>
            </w:r>
          </w:p>
          <w:p w14:paraId="074210F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query = query.order_by(Review.created_at.desc())</w:t>
            </w:r>
          </w:p>
          <w:p w14:paraId="0C91639E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paginated = query.paginate(page=page, per_page=per_page)</w:t>
            </w:r>
          </w:p>
          <w:p w14:paraId="40A76B5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1CE5C6B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返回分页结果</w:t>
            </w:r>
          </w:p>
          <w:p w14:paraId="14BC775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{</w:t>
            </w:r>
          </w:p>
          <w:p w14:paraId="1D3A67C6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"items": [item.to_dict() for item in paginated.items],</w:t>
            </w:r>
          </w:p>
          <w:p w14:paraId="64ABC861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"total": paginated.total,</w:t>
            </w:r>
          </w:p>
          <w:p w14:paraId="2D332CF2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"page": page,</w:t>
            </w:r>
          </w:p>
          <w:p w14:paraId="1F50157C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"per_page": per_page,</w:t>
            </w:r>
          </w:p>
          <w:p w14:paraId="5E54FA28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"pages": paginated.pages</w:t>
            </w:r>
          </w:p>
          <w:p w14:paraId="7D0DAEA3" w14:textId="77777777" w:rsidR="00284701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}</w:t>
            </w:r>
          </w:p>
          <w:p w14:paraId="41AD5E85" w14:textId="10F1A8D1" w:rsidR="00130208" w:rsidRPr="00544577" w:rsidRDefault="00284701" w:rsidP="00284701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130208" w:rsidRPr="00544577" w14:paraId="720F232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28457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EBB1C1" w14:textId="0E34523B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调用本模块的上层程序：review_controller（POST /api/reviews创建、GET /api/reviews/room/&lt;id&gt;茶室评价、GET /api/reviews/my用户评价、GET /api/reviews/order/&lt;id&gt;/status评价状态、PUT /api/reviews/&lt;id&gt;修改、DELETE /api/reviews/&lt;id&gt;用户删除、GET /api/admin/reviews管理员列表、DELETE /api/admin/reviews/&lt;id&gt;管理员删除、GET /api/reviews/&lt;id&gt;详情）。本模块调用的下层程序：Review/Order/Room/User模型、db.session、func.avg()/func.count()。局部数据结构：rating_distribution（1-5星各分布数量的字典）。被茶室详情页间接调用（展示avg_rating和review_count）。</w:t>
            </w:r>
          </w:p>
        </w:tc>
      </w:tr>
      <w:tr w:rsidR="00130208" w:rsidRPr="00544577" w14:paraId="6D3AC27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3E76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906334" w14:textId="2ECDEDC3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3.1.7节（F-V-01至F-V-04）。概要设计参考：概要设计说明书模块M07。Review模型的order_id字段设为Unique约束（每个订单最多一条评价），与Order模型为uselist=False的一对一关系，通过Order.backref="review"实现双向引用。评价模块功能完整度100%，前后端均已贯通——所有CRUD操作+管理员筛选+统计功能均实现。</w:t>
            </w:r>
          </w:p>
        </w:tc>
      </w:tr>
    </w:tbl>
    <w:p w14:paraId="024343C0" w14:textId="77777777" w:rsidR="00130208" w:rsidRDefault="00130208" w:rsidP="00130208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42"/>
        <w:gridCol w:w="1301"/>
        <w:gridCol w:w="2268"/>
        <w:gridCol w:w="2268"/>
        <w:gridCol w:w="1383"/>
      </w:tblGrid>
      <w:tr w:rsidR="00C336D4" w:rsidRPr="00544577" w14:paraId="29F4F460" w14:textId="77777777" w:rsidTr="00971785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9141A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评价模块 (M-006)</w:t>
            </w:r>
          </w:p>
        </w:tc>
      </w:tr>
      <w:tr w:rsidR="00C336D4" w:rsidRPr="00544577" w14:paraId="525BB5F3" w14:textId="77777777" w:rsidTr="00971785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D2E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窗口一：发表评价窗口 (review.vue)</w:t>
            </w:r>
          </w:p>
        </w:tc>
      </w:tr>
      <w:tr w:rsidR="00C336D4" w:rsidRPr="00544577" w14:paraId="20B99935" w14:textId="77777777" w:rsidTr="00971785">
        <w:trPr>
          <w:trHeight w:val="600"/>
        </w:trPr>
        <w:tc>
          <w:tcPr>
            <w:tcW w:w="5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FFBAD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窗口名：发表评价窗口</w:t>
            </w:r>
          </w:p>
        </w:tc>
        <w:tc>
          <w:tcPr>
            <w:tcW w:w="36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6F1DE" w14:textId="77777777" w:rsidR="00C336D4" w:rsidRPr="00544577" w:rsidRDefault="00C336D4" w:rsidP="00C336D4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说明书编号：M-006-W-01</w:t>
            </w:r>
          </w:p>
        </w:tc>
      </w:tr>
      <w:tr w:rsidR="00C336D4" w:rsidRPr="00544577" w14:paraId="1D7431C4" w14:textId="77777777" w:rsidTr="00971785">
        <w:trPr>
          <w:trHeight w:val="522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4BA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8DB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CB9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54B7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DBE8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336D4" w:rsidRPr="00544577" w14:paraId="1D040735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006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文本(view)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0F5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order-info(订单编号)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964B7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9729B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显示被评价的订单编号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920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01F4EDF2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43D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星评控件(text)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47F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star(5星评分)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FF06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@click.stop(setRating)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38A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5颗星点击评分（★/☆切换），支持1-5分评分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DA21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点击选中</w:t>
            </w:r>
          </w:p>
        </w:tc>
      </w:tr>
      <w:tr w:rsidR="00C336D4" w:rsidRPr="00544577" w14:paraId="2FBB8958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91B1B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多行文本框(textarea)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AB8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review-textarea(评价内容)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7CC2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v-model(formData.content)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F2EB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输入评价文字内容（10-200字限制）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F1669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输入10-200字</w:t>
            </w:r>
          </w:p>
        </w:tc>
      </w:tr>
      <w:tr w:rsidR="00C336D4" w:rsidRPr="00544577" w14:paraId="065779B5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CE95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字数统计(text)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20D4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char-count(字数统计)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82BB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B0D30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实时显示已输入字数/200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A854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336D4" w:rsidRPr="00544577" w14:paraId="54023899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D5D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D799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submit-btn(提交评价)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9A4C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@click(handleSubmit)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41A8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校验评分&gt;0且内容≥10字后调用API提交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A105" w14:textId="77777777" w:rsidR="00C336D4" w:rsidRPr="00544577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评分&gt;0+内容10-200字可用</w:t>
            </w:r>
          </w:p>
        </w:tc>
      </w:tr>
      <w:tr w:rsidR="00C336D4" w:rsidRPr="00544577" w14:paraId="0A0E24C5" w14:textId="77777777" w:rsidTr="00971785">
        <w:trPr>
          <w:trHeight w:val="522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221E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BF41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D8E2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3FC0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F871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4FC56E12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61DF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setRating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8CB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271D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设置评分值（1-5）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6D42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formData.rating = rating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46221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12E4CAF1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797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canSubmit(computed)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844D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4F0B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判断是否可提交：rating&gt;0 且 content.length∈[10,200]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475E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rating&gt;0 &amp;&amp; content.length&gt;=10 &amp;&amp; content.length&lt;=200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A9FA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336D4" w:rsidRPr="00544577" w14:paraId="72E091D1" w14:textId="77777777" w:rsidTr="00971785">
        <w:trPr>
          <w:trHeight w:val="720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4156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handleSubmit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6C84" w14:textId="77777777" w:rsidR="00C336D4" w:rsidRPr="00544577" w:rsidRDefault="00C336D4" w:rsidP="00C336D4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C990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再次校验→调用reviewsAPI.createReview({order_id,room_id,rating,comment})→成功后返回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56956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1.校验rating&gt;0+content长度; 2.reviewsAPI.createReview(); 3.成功延迟1.5s返回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E1C7" w14:textId="77777777" w:rsidR="00C336D4" w:rsidRPr="00971785" w:rsidRDefault="00C336D4" w:rsidP="00C336D4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286FA62E" w14:textId="77777777" w:rsidR="00C336D4" w:rsidRPr="00B9798E" w:rsidRDefault="00C336D4" w:rsidP="00130208">
      <w:pPr>
        <w:rPr>
          <w:rFonts w:hint="eastAsia"/>
          <w:lang w:eastAsia="zh-CN"/>
        </w:rPr>
      </w:pPr>
    </w:p>
    <w:p w14:paraId="52653D69" w14:textId="7D92F28D" w:rsidR="00130208" w:rsidRPr="00B9798E" w:rsidRDefault="00130208" w:rsidP="00130208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6" w:name="_Toc232596656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7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报修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6"/>
    </w:p>
    <w:p w14:paraId="10F1C954" w14:textId="77777777" w:rsidR="00130208" w:rsidRPr="00B9798E" w:rsidRDefault="00130208" w:rsidP="00130208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26C54960" w14:textId="5872AF92" w:rsidR="00130208" w:rsidRPr="00B9798E" w:rsidRDefault="00130208" w:rsidP="00130208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7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130208" w:rsidRPr="00544577" w14:paraId="7D43D7F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CA1A4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F21282" w14:textId="5EDA16AA" w:rsidR="00130208" w:rsidRPr="00544577" w:rsidRDefault="00C336D4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保修</w:t>
            </w:r>
            <w:r w:rsidR="00130208"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9BCB78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D8A521" w14:textId="667AEBFC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USER-MGMT-007</w:t>
            </w:r>
          </w:p>
        </w:tc>
      </w:tr>
      <w:tr w:rsidR="00130208" w:rsidRPr="00544577" w14:paraId="2070117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073DF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2A0FC0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AAF524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8B4F5A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130208" w:rsidRPr="00544577" w14:paraId="2554A8C5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B50BD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3506D9" w14:textId="5B034CCB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负责报修工单的完整生命周期管理（后端7端点已100%实现，前端API定义缺失需补充）：①提交报修（用户端，6步校验：必选字段→标题&lt;=50字→描述&lt;=200字→优先级∈{low,normal,high}→茶室存在→订单归属；图片上传：&lt;=3张/单张&lt;=2MB/格式jpg|png/按日期分目录存储/文件名=timestamp+uuid8；创建工单初始status="pending"）；②用户报修列表（按status筛选+分页+倒序）；③报修详情（用户端校验user_id==repair.user_id归属权+管理员端可查看全部并附user_phone）；④管理员全部工单列表（3维筛选：status+room_id+keyword模糊搜索title和description+待处理计数pending_count）；⑤管理员更新工单状态（status∈{pending,processing,completed,closed}，完整STATUS_FLOW矩阵——4状态间任意两方向均可流转，验证流转合法性+可选填写handler_remark）；⑥管理员删除工单（自动清理关联图片文件：遍历images逗号分隔路径→os.remove）；⑦待处理工单计数（首页角标数据）。</w:t>
            </w:r>
          </w:p>
        </w:tc>
      </w:tr>
      <w:tr w:rsidR="00130208" w:rsidRPr="00544577" w14:paraId="67E630E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B63CF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90D8A9" w14:textId="59BC578D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吴翔宇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D4AAC7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A876E6" w14:textId="6EBE7336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2026-05-09</w:t>
            </w:r>
          </w:p>
        </w:tc>
      </w:tr>
      <w:tr w:rsidR="00130208" w:rsidRPr="00544577" w14:paraId="1BE73BA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E84C8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6899FD" w14:textId="7BCAC74C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2026-05-12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E854A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037689" w14:textId="71261B61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</w:tr>
      <w:tr w:rsidR="00130208" w:rsidRPr="00544577" w14:paraId="1A2ABEE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7BC34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2BBE28" w14:textId="29DBEAEA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图片上传处理&lt;5秒（单文件&lt;=2MB控制上传速度）；②工单列表多条件组合查询&lt;300ms；③删除工单时需遍历删除关联图片文件，&lt;200ms。容错性：提交报修失败时自动清理已上传图片（except块遍历images_paths列表→os.remove）；状态流转验证STATUS_FLOW矩阵（4×4=16种组合）确保合法性；图片上传每一步均验证（数量/大小/Content-Type），不符合立即返回400。</w:t>
            </w:r>
          </w:p>
        </w:tc>
      </w:tr>
      <w:tr w:rsidR="00130208" w:rsidRPr="00544577" w14:paraId="29D7365F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A6A7F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048E62" w14:textId="532B24F9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提交报修room_id/title/description必须提供，不可为空；②title&lt;=50字、description&lt;=200字；③图片数量&lt;=3张、单张size&lt;=2MB、Content-Type仅限于image/jpeg和image/png；④状态流转必须符合STATUS_FLOW矩阵（任意两状态间可双向流转）；⑤普通用户只能查看自己提交的工单详情（repair.user_id==user_id校验）；⑥管理员删除工单时需同时清理磁盘上的图片文件（os.remove）。</w:t>
            </w:r>
          </w:p>
        </w:tc>
      </w:tr>
      <w:tr w:rsidR="00130208" w:rsidRPr="00544577" w14:paraId="5F4BFEDA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D9C26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6C3C23" w14:textId="37F4BE33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submit_repair(user_id, data, files): data={room_id(Integer,必填), order_id(Integer,可选), title(String,&lt;=50字,必填), description(String,&lt;=200字,必填), priority(String,low/normal/high,默认normal)}, files=request.files对象；get_user_repairs(user_id, page, per_page, status): status(String,可选,pending/processing/completed/closed)；get_repair_detail(repair_id, user_id=None): user_id为None时为管理员查询；get_all_repairs(page, per_page, status, room_id, keyword): 管理员专用，含待处理计数；update_status(repair_id, status, remark): status(String)、remark(String,可选)；delete_repair(repair_id): 管理员专用；get_pending_count(): 管理员专用。输入方式：提交报修为HTTP POST multipart/form-data（含文件和表单），其他为GET/PUT/DELETE+JSON Body。</w:t>
            </w:r>
          </w:p>
        </w:tc>
      </w:tr>
      <w:tr w:rsidR="00130208" w:rsidRPr="00544577" w14:paraId="68706D5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CE005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AAC5BB" w14:textId="0B2AD6BA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提交成功：{"code":200,"message":"报修提交成功","data":{repair.to_dict()含id/title/description/status("pending")/priority/images(数组)/user_real_name/room_name/created_at}}。管理列表：{"repairs":[...],"total":N,"page":N,"total_pages":N,"pending_count":N}。状态更新：{"code":200,"message":"状态更新成功","data":{更新后repair对象}}。删除：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{"code":200,"message":"工单删除成功","data":{}}。待处理计数：{"code":200,"data":{"pending_count":N}}。失败：400(参数缺失/超长/无效值/图片超限/格式错误/流转不合法)、403(无权查看)、404(不存在)。</w:t>
            </w:r>
          </w:p>
        </w:tc>
      </w:tr>
      <w:tr w:rsidR="00130208" w:rsidRPr="00544577" w14:paraId="62E66B4F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EFF0D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44B9A7" w14:textId="7DAF3115" w:rsidR="00130208" w:rsidRPr="00544577" w:rsidRDefault="00C336D4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44FAF3CE" wp14:editId="6A68055E">
                  <wp:extent cx="4716780" cy="7596505"/>
                  <wp:effectExtent l="0" t="0" r="7620" b="4445"/>
                  <wp:docPr id="1552395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39555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759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609D8" w14:textId="77777777" w:rsidR="00130208" w:rsidRPr="00544577" w:rsidRDefault="00C336D4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24F76F51" wp14:editId="43763524">
                  <wp:extent cx="4716780" cy="1845945"/>
                  <wp:effectExtent l="0" t="0" r="7620" b="1905"/>
                  <wp:docPr id="8225360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53600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0444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submit_repair(room_id, title, description, priority, order_id, images_files, current_user)</w:t>
            </w:r>
          </w:p>
          <w:p w14:paraId="0087726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校验非空</w:t>
            </w:r>
          </w:p>
          <w:p w14:paraId="673D2F9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room_id IS NULL OR title IS NULL OR description IS NULL THEN</w:t>
            </w:r>
          </w:p>
          <w:p w14:paraId="3156861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"room_id、title 和 description 为必填项")</w:t>
            </w:r>
          </w:p>
          <w:p w14:paraId="5F6349C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7F11D87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6AAB300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校验标题长度</w:t>
            </w:r>
          </w:p>
          <w:p w14:paraId="445DE5F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LEN(title) &gt; 50 THEN</w:t>
            </w:r>
          </w:p>
          <w:p w14:paraId="614D014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"标题不能超过 50 个字符")</w:t>
            </w:r>
          </w:p>
          <w:p w14:paraId="623645D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7218B5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CEC553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校验描述长度</w:t>
            </w:r>
          </w:p>
          <w:p w14:paraId="518DDE1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LEN(description) &gt; 200 THEN</w:t>
            </w:r>
          </w:p>
          <w:p w14:paraId="4A8D302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"描述不能超过 200 个字符")</w:t>
            </w:r>
          </w:p>
          <w:p w14:paraId="257C48C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C014F5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94C996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校验优先级</w:t>
            </w:r>
          </w:p>
          <w:p w14:paraId="1AA639D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priority NOT IN ("low", "normal", "high") THEN</w:t>
            </w:r>
          </w:p>
          <w:p w14:paraId="7604FD9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error_response(400, "优先级必须为 low、normal 或 high")</w:t>
            </w:r>
          </w:p>
          <w:p w14:paraId="38823F1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77BAFAB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B323D5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查询茶室</w:t>
            </w:r>
          </w:p>
          <w:p w14:paraId="3168F9D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 = Room.query.get(room_id)</w:t>
            </w:r>
          </w:p>
          <w:p w14:paraId="2344A96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room IS NULL THEN</w:t>
            </w:r>
          </w:p>
          <w:p w14:paraId="1C22E20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error_response(404, "茶室不存在")</w:t>
            </w:r>
          </w:p>
          <w:p w14:paraId="01450C3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0F186B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CCB2A2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若有 order_id，验证订单存在且归属当前用户</w:t>
            </w:r>
          </w:p>
          <w:p w14:paraId="791CD42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order_id IS NOT NULL THEN</w:t>
            </w:r>
          </w:p>
          <w:p w14:paraId="6204195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 = Order.query.get(order_id)</w:t>
            </w:r>
          </w:p>
          <w:p w14:paraId="524DD0F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IF order IS NULL THEN</w:t>
            </w:r>
          </w:p>
          <w:p w14:paraId="0E57495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    RETURN error_response(404, "订单不存在")</w:t>
            </w:r>
          </w:p>
          <w:p w14:paraId="45A5306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IF</w:t>
            </w:r>
          </w:p>
          <w:p w14:paraId="6D3E8FD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IF order.user_id != current_user.id THEN</w:t>
            </w:r>
          </w:p>
          <w:p w14:paraId="1420522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RETURN error_response(403, "无权关联该订单")</w:t>
            </w:r>
          </w:p>
          <w:p w14:paraId="36FCFE3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IF</w:t>
            </w:r>
          </w:p>
          <w:p w14:paraId="22B209A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23284A6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BBBB80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⑦ 图片处理</w:t>
            </w:r>
          </w:p>
          <w:p w14:paraId="4B9081A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image_paths = []</w:t>
            </w:r>
          </w:p>
          <w:p w14:paraId="01CA764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images_files IS NOT NULL AND "images" IN images_files THEN</w:t>
            </w:r>
          </w:p>
          <w:p w14:paraId="4F2750E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images = images_files.getlist("images")</w:t>
            </w:r>
          </w:p>
          <w:p w14:paraId="3256F3E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// 数量校验</w:t>
            </w:r>
          </w:p>
          <w:p w14:paraId="4CD8A55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IF LEN(images) &gt; 3 THEN</w:t>
            </w:r>
          </w:p>
          <w:p w14:paraId="2E4ABC3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RETURN error_response(400, "最多只能上传 3 张图片")</w:t>
            </w:r>
          </w:p>
          <w:p w14:paraId="04234EC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IF</w:t>
            </w:r>
          </w:p>
          <w:p w14:paraId="5991854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EB3BB7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FOR each img IN images DO</w:t>
            </w:r>
          </w:p>
          <w:p w14:paraId="102C35B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// 大小校验</w:t>
            </w:r>
          </w:p>
          <w:p w14:paraId="0B15E47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data = img.read()</w:t>
            </w:r>
          </w:p>
          <w:p w14:paraId="61EA25B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img.seek(0)</w:t>
            </w:r>
          </w:p>
          <w:p w14:paraId="6EB57C5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IF LEN(data) &gt; 2 * 1024 * 1024 THEN</w:t>
            </w:r>
          </w:p>
          <w:p w14:paraId="43705C3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    RETURN error_response(400, "单张图片大小不能超过 2MB")</w:t>
            </w:r>
          </w:p>
          <w:p w14:paraId="488F7E6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END IF</w:t>
            </w:r>
          </w:p>
          <w:p w14:paraId="43F0307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// 类型校验</w:t>
            </w:r>
          </w:p>
          <w:p w14:paraId="7081492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content_type = img.content_type</w:t>
            </w:r>
          </w:p>
          <w:p w14:paraId="2ADF84C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IF content_type NOT IN ("image/jpeg", "image/png", "image/jpg") THEN</w:t>
            </w:r>
          </w:p>
          <w:p w14:paraId="5BF4AD1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    RETURN error_response(400, "仅支持 JPEG 和 PNG 格式图片")</w:t>
            </w:r>
          </w:p>
          <w:p w14:paraId="54A02D8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END IF</w:t>
            </w:r>
          </w:p>
          <w:p w14:paraId="20008C4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0119A7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// 生成存储路径</w:t>
            </w:r>
          </w:p>
          <w:p w14:paraId="4E60976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today = datetime.now().strftime("%Y/%m/%d")</w:t>
            </w:r>
          </w:p>
          <w:p w14:paraId="6A9E57F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upload_dir = "uploads/repair/" + today</w:t>
            </w:r>
          </w:p>
          <w:p w14:paraId="57A2568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os.makedirs(upload_dir, exist_ok=True)</w:t>
            </w:r>
          </w:p>
          <w:p w14:paraId="09DD8BA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ext = content_type.split("/")[-1]</w:t>
            </w:r>
          </w:p>
          <w:p w14:paraId="134331A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if ext == "jpeg": ext = "jpg"</w:t>
            </w:r>
          </w:p>
          <w:p w14:paraId="13D49F0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filename = f"{int(time.time())}_{uuid.uuid4().hex[:8]}.{ext}"</w:t>
            </w:r>
          </w:p>
          <w:p w14:paraId="5EE65ED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full_path = upload_dir + "/" + filename</w:t>
            </w:r>
          </w:p>
          <w:p w14:paraId="46D1ED0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img.save(full_path)</w:t>
            </w:r>
          </w:p>
          <w:p w14:paraId="7E7FB80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image_paths.append(full_path)</w:t>
            </w:r>
          </w:p>
          <w:p w14:paraId="04C2E59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FOR</w:t>
            </w:r>
          </w:p>
          <w:p w14:paraId="43EF9D9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5A7C7BD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images_str = ",".join(image_paths)   // 若无图片则为空字符串</w:t>
            </w:r>
          </w:p>
          <w:p w14:paraId="74A8FCB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1F2F49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⑧ 创建 Repair 对象</w:t>
            </w:r>
          </w:p>
          <w:p w14:paraId="309EC42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repair = Repair(</w:t>
            </w:r>
          </w:p>
          <w:p w14:paraId="55D746C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user_id = current_user.id,</w:t>
            </w:r>
          </w:p>
          <w:p w14:paraId="3EC35F3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room_id = room_id,</w:t>
            </w:r>
          </w:p>
          <w:p w14:paraId="6828A4C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order_id = order_id,</w:t>
            </w:r>
          </w:p>
          <w:p w14:paraId="7A468AC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title = title,</w:t>
            </w:r>
          </w:p>
          <w:p w14:paraId="7F46293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description = description,</w:t>
            </w:r>
          </w:p>
          <w:p w14:paraId="41A7FCD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images = images_str,</w:t>
            </w:r>
          </w:p>
          <w:p w14:paraId="649AD60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status = "pending",</w:t>
            </w:r>
          </w:p>
          <w:p w14:paraId="2311F7A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priority = priority</w:t>
            </w:r>
          </w:p>
          <w:p w14:paraId="0355A59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07BE845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2E812C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⑨ 事务提交（含异常回滚及文件清理）</w:t>
            </w:r>
          </w:p>
          <w:p w14:paraId="0C259BA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TRY</w:t>
            </w:r>
          </w:p>
          <w:p w14:paraId="19D178C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db.session.add(repair)</w:t>
            </w:r>
          </w:p>
          <w:p w14:paraId="1413A16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db.session.commit()</w:t>
            </w:r>
          </w:p>
          <w:p w14:paraId="50245D0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CATCH Exception AS e</w:t>
            </w:r>
          </w:p>
          <w:p w14:paraId="1E111F7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db.session.rollback()</w:t>
            </w:r>
          </w:p>
          <w:p w14:paraId="11F02CB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// 删除已上传的图片文件</w:t>
            </w:r>
          </w:p>
          <w:p w14:paraId="45F002D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FOR each path IN image_paths DO</w:t>
            </w:r>
          </w:p>
          <w:p w14:paraId="23AA630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IF file_exists(path) THEN delete_file(path) END IF</w:t>
            </w:r>
          </w:p>
          <w:p w14:paraId="5AA4CFD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 FOR</w:t>
            </w:r>
          </w:p>
          <w:p w14:paraId="7FC73B7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error_response(500, "提交失败：" + e.message)</w:t>
            </w:r>
          </w:p>
          <w:p w14:paraId="1940E01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TRY</w:t>
            </w:r>
          </w:p>
          <w:p w14:paraId="68E2352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91E5F6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⑩ 返回新建的工单对象</w:t>
            </w:r>
          </w:p>
          <w:p w14:paraId="2D3FCA4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repair.to_dict()</w:t>
            </w:r>
          </w:p>
          <w:p w14:paraId="61931701" w14:textId="033F5B3D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130208" w:rsidRPr="00544577" w14:paraId="1CE0FF3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FAFC2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F67B32" w14:textId="76D76CE1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调用本模块的上层程序：repair_controller（POST /api/repairs提交、GET /api/repairs/my用户列表、GET /api/repairs/&lt;id&gt;用户详情、GET /api/admin/repairs管理列表、GET /api/admin/repairs/&lt;id&gt;管理详情、PUT /api/admin/repairs/&lt;id&gt;/status更新状态、DELETE /api/admin/repairs/&lt;id&gt;删除、GET /api/admin/repairs/pending-count待处理计数）。本模块调用的下层程序：Repair/Room/User/Order模型、db.session、os.makedirs/os.remove/unlink文件操作、uuid.uuid4()。局部数据结构：STATUS_FLOW（状态流转矩阵字典）、ALLOWED_STATUSES（允许状态列表）、ALLOWED_PRIORITIES（允许优先级列表）。依赖茶室模块验证Room存在、依赖订单模块验证Order归属。</w:t>
            </w:r>
          </w:p>
        </w:tc>
      </w:tr>
      <w:tr w:rsidR="00130208" w:rsidRPr="00544577" w14:paraId="2EDD919C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B907B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D2C508" w14:textId="0F5BDE7C" w:rsidR="00130208" w:rsidRPr="00544577" w:rsidRDefault="0014619C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3.1.8节（F-P-01至F-P-05）。概要设计参考：概要设计说明书模块M08。Repair模型两个property属性：status_text（pending→"待处理",processing→"处理中",completed→"已完成",closed→"已关闭"）和priority_text（low→"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低",normal→"一般",high→"紧急"）。图片存储路径：uploads/repair/YYYY/MM/DD/timestamp_uuid8.ext。已知问题：前端api/index.js中未定义repairAPI（报修API缺失），但后端repair_controller 7个端点已完整实现且功能齐全，前端需补充API定义并创建repair相关页面（提交表单/列表/详情）。</w:t>
            </w:r>
          </w:p>
        </w:tc>
      </w:tr>
    </w:tbl>
    <w:p w14:paraId="0527CF03" w14:textId="77777777" w:rsidR="00130208" w:rsidRDefault="00130208" w:rsidP="00130208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6"/>
        <w:gridCol w:w="1553"/>
        <w:gridCol w:w="1984"/>
        <w:gridCol w:w="1843"/>
        <w:gridCol w:w="1666"/>
      </w:tblGrid>
      <w:tr w:rsidR="00971785" w:rsidRPr="00544577" w14:paraId="101E934D" w14:textId="77777777" w:rsidTr="00971785">
        <w:trPr>
          <w:trHeight w:val="642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AA86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报修模块 (M-007)</w:t>
            </w:r>
          </w:p>
        </w:tc>
      </w:tr>
      <w:tr w:rsidR="00971785" w:rsidRPr="00544577" w14:paraId="733504F0" w14:textId="77777777" w:rsidTr="00971785">
        <w:trPr>
          <w:trHeight w:val="559"/>
        </w:trPr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5A26E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窗口一：报修提交窗口（管理后台/未独立实现）</w:t>
            </w:r>
          </w:p>
        </w:tc>
      </w:tr>
      <w:tr w:rsidR="00971785" w:rsidRPr="00544577" w14:paraId="4919C691" w14:textId="77777777" w:rsidTr="00971785">
        <w:trPr>
          <w:trHeight w:val="600"/>
        </w:trPr>
        <w:tc>
          <w:tcPr>
            <w:tcW w:w="5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B671F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窗口名：报修提交窗口</w:t>
            </w:r>
          </w:p>
        </w:tc>
        <w:tc>
          <w:tcPr>
            <w:tcW w:w="35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FE24F" w14:textId="77777777" w:rsidR="00971785" w:rsidRPr="00544577" w:rsidRDefault="00971785" w:rsidP="00971785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说明书编号：M-007-W-01</w:t>
            </w:r>
          </w:p>
        </w:tc>
      </w:tr>
      <w:tr w:rsidR="00971785" w:rsidRPr="00544577" w14:paraId="7A4E2788" w14:textId="77777777" w:rsidTr="00971785">
        <w:trPr>
          <w:trHeight w:val="522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88A8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8905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B658D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398CE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F4B9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971785" w:rsidRPr="00544577" w14:paraId="54459FD0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93CE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0201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room_id(茶室编号)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B4BC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5802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输入/选择报修茶室编号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F1AE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</w:t>
            </w:r>
          </w:p>
        </w:tc>
      </w:tr>
      <w:tr w:rsidR="00971785" w:rsidRPr="00544577" w14:paraId="37C81458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D54B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多行文本(textarea)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52D9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description(问题描述)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15F0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v-model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807C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输入问题详细描述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A0F41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输入文本</w:t>
            </w:r>
          </w:p>
        </w:tc>
      </w:tr>
      <w:tr w:rsidR="00971785" w:rsidRPr="00544577" w14:paraId="7BD441E8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44BF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图片上传(image)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FF85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images(问题图片)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6AA1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@change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901B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上传问题现场图片（可选）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521F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选择图片</w:t>
            </w:r>
          </w:p>
        </w:tc>
      </w:tr>
      <w:tr w:rsidR="00971785" w:rsidRPr="00544577" w14:paraId="337BBF7A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4889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选择器(picker)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6EEE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priority(紧急程度)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A562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@change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836F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选择报修紧急程度（普通/紧急）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40335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选择</w:t>
            </w:r>
          </w:p>
        </w:tc>
      </w:tr>
      <w:tr w:rsidR="00971785" w:rsidRPr="00544577" w14:paraId="51A4D53B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D8024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按钮(button)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B03B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submit-btn(提交)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A865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DFD1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提交报修请求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2673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表单完整可用</w:t>
            </w:r>
          </w:p>
        </w:tc>
      </w:tr>
      <w:tr w:rsidR="00971785" w:rsidRPr="00544577" w14:paraId="77638504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0EE7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文本输入(input)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7EEB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(未完整实现)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F6C1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2DD8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前端repairAPI()端点在api/index.js中未定义，仅后端controller完整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C883F" w14:textId="77777777" w:rsidR="00971785" w:rsidRPr="00544577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待补充</w:t>
            </w:r>
          </w:p>
        </w:tc>
      </w:tr>
      <w:tr w:rsidR="00971785" w:rsidRPr="00544577" w14:paraId="20F6BE31" w14:textId="77777777" w:rsidTr="00971785">
        <w:trPr>
          <w:trHeight w:val="522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EA22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E19B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ED8C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0DF77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99645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971785" w:rsidRPr="00544577" w14:paraId="2517BC6A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B3192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handleSubmit(预期)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8ABA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custom(未实现)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CF7F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收集表单→调用repairAPI.createRepair()→提示成功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1162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前端repairAPI未定义，待补全。后端repair_controller中service.create()完整实现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B92B4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971785" w:rsidRPr="00544577" w14:paraId="0D0DCF5C" w14:textId="77777777" w:rsidTr="00971785">
        <w:trPr>
          <w:trHeight w:val="72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EAC1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loadRepairs(预期)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A317" w14:textId="77777777" w:rsidR="00971785" w:rsidRPr="00544577" w:rsidRDefault="00971785" w:rsidP="00971785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custom(未实现)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6CF1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加载当前用户报修列表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22D3E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971785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前端页面未实现，仅管理后台模板可用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E9F9B" w14:textId="77777777" w:rsidR="00971785" w:rsidRPr="00971785" w:rsidRDefault="00971785" w:rsidP="00971785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1DAA2B27" w14:textId="77777777" w:rsidR="00971785" w:rsidRPr="00971785" w:rsidRDefault="00971785" w:rsidP="00130208">
      <w:pPr>
        <w:rPr>
          <w:rFonts w:hint="eastAsia"/>
          <w:lang w:eastAsia="zh-CN"/>
        </w:rPr>
      </w:pPr>
    </w:p>
    <w:p w14:paraId="0970195E" w14:textId="527DA0F8" w:rsidR="00130208" w:rsidRPr="00B9798E" w:rsidRDefault="00130208" w:rsidP="00130208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7" w:name="_Toc232596657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4.</w:t>
      </w:r>
      <w:r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8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 xml:space="preserve"> </w:t>
      </w:r>
      <w:r w:rsidR="001461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统计</w:t>
      </w:r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管理模块的设计说明</w:t>
      </w:r>
      <w:bookmarkEnd w:id="127"/>
    </w:p>
    <w:p w14:paraId="2C89CE4B" w14:textId="77777777" w:rsidR="00130208" w:rsidRPr="00B9798E" w:rsidRDefault="00130208" w:rsidP="00130208">
      <w:pPr>
        <w:jc w:val="center"/>
        <w:rPr>
          <w:rFonts w:hint="eastAsia"/>
          <w:b/>
          <w:sz w:val="28"/>
          <w:lang w:eastAsia="zh-CN"/>
        </w:rPr>
      </w:pPr>
      <w:r w:rsidRPr="00B9798E">
        <w:rPr>
          <w:rFonts w:hint="eastAsia"/>
          <w:b/>
          <w:sz w:val="28"/>
          <w:lang w:eastAsia="zh-CN"/>
        </w:rPr>
        <w:t>模块详细设计说明表</w:t>
      </w:r>
    </w:p>
    <w:p w14:paraId="3DBBCDFE" w14:textId="547B3A8F" w:rsidR="00130208" w:rsidRPr="00B9798E" w:rsidRDefault="00130208" w:rsidP="00130208">
      <w:pPr>
        <w:rPr>
          <w:rFonts w:hint="eastAsia"/>
          <w:sz w:val="28"/>
          <w:lang w:eastAsia="zh-CN"/>
        </w:rPr>
      </w:pPr>
      <w:r w:rsidRPr="00B9798E">
        <w:rPr>
          <w:rFonts w:ascii="幼圆" w:eastAsia="幼圆" w:hint="eastAsia"/>
          <w:sz w:val="28"/>
          <w:lang w:eastAsia="zh-CN"/>
        </w:rPr>
        <w:lastRenderedPageBreak/>
        <w:t xml:space="preserve"> </w:t>
      </w:r>
      <w:r w:rsidRPr="00B9798E">
        <w:rPr>
          <w:rFonts w:hint="eastAsia"/>
          <w:sz w:val="28"/>
          <w:lang w:eastAsia="zh-CN"/>
        </w:rPr>
        <w:t>编号：</w:t>
      </w:r>
      <w:r w:rsidRPr="00B9798E">
        <w:rPr>
          <w:sz w:val="28"/>
          <w:lang w:eastAsia="zh-CN"/>
        </w:rPr>
        <w:t>M-00</w:t>
      </w:r>
      <w:r>
        <w:rPr>
          <w:rFonts w:hint="eastAsia"/>
          <w:sz w:val="28"/>
          <w:lang w:eastAsia="zh-CN"/>
        </w:rPr>
        <w:t>8</w:t>
      </w:r>
    </w:p>
    <w:tbl>
      <w:tblPr>
        <w:tblW w:w="8862" w:type="dxa"/>
        <w:tblLayout w:type="fixed"/>
        <w:tblLook w:val="04A0" w:firstRow="1" w:lastRow="0" w:firstColumn="1" w:lastColumn="0" w:noHBand="0" w:noVBand="1"/>
      </w:tblPr>
      <w:tblGrid>
        <w:gridCol w:w="1424"/>
        <w:gridCol w:w="2531"/>
        <w:gridCol w:w="1295"/>
        <w:gridCol w:w="3612"/>
      </w:tblGrid>
      <w:tr w:rsidR="00130208" w:rsidRPr="00544577" w14:paraId="63A02432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A4C55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模块名称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AF4886" w14:textId="70417B85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统计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管理模块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47E08E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模块代号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279587" w14:textId="19C9274F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USER-MGMT-008</w:t>
            </w:r>
          </w:p>
        </w:tc>
      </w:tr>
      <w:tr w:rsidR="00130208" w:rsidRPr="00544577" w14:paraId="03962151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98F4C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适用范围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B1B171F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全局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52E929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C7AF20" w14:textId="77777777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公用函数</w:t>
            </w:r>
          </w:p>
        </w:tc>
      </w:tr>
      <w:tr w:rsidR="00130208" w:rsidRPr="00544577" w14:paraId="67317F44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8C6DD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模块功能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41ED17" w14:textId="20A3180A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为管理员提供多维度运营数据统计（纯数据接口层，图表渲染在管理后台模板层）：①营收统计（按日/月/年分组，查询status=="completed"且payment_status=="paid"的订单SUM(total_amount)和COUNT，默认最近30天，支持自定义日期范围）；②茶室使用率统计（各茶室completed订单SUM(duration_hours)÷时间段总小时数÷茶室数计算usage_rate，含总体overall_rate）；③订单统计（按status和payment_status两个维度分组COUNT+SUM，含各状态分布）；④用户统计（总用户数+新增用户数+活跃用户数+AVG(total_amount)平均消费+AVG(duration_hours)平均使用时长）；⑤日报统计（指定日期：日订单数+日营收+日活跃用户数DISTINCT user_id+日预约数）。</w:t>
            </w:r>
          </w:p>
        </w:tc>
      </w:tr>
      <w:tr w:rsidR="00130208" w:rsidRPr="00544577" w14:paraId="7FACB99F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C53D4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作者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58DD15" w14:textId="665D5E98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吴翔宇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64C37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编写时间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46AECD" w14:textId="6EC2AC09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2026-05-15</w:t>
            </w:r>
          </w:p>
        </w:tc>
      </w:tr>
      <w:tr w:rsidR="00130208" w:rsidRPr="00544577" w14:paraId="02198DD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A1016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修改时间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27D144" w14:textId="108660FE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2026-05-17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3FD2A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修改次数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63F778" w14:textId="0E439D62" w:rsidR="00130208" w:rsidRPr="00544577" w:rsidRDefault="00130208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</w:t>
            </w:r>
          </w:p>
        </w:tc>
      </w:tr>
      <w:tr w:rsidR="00130208" w:rsidRPr="00544577" w14:paraId="2591E5AD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22886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性能要求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B96CDB" w14:textId="79CD415B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营收统计：func.sum+func.count聚合查询按func.strftime分组，默认30天数据，&lt;500ms；②使用率统计：需遍历Room.all()逐个计算SUM(duration_hours)，&lt;500ms；③日报统计：单日多表聚合查询（orders+bookings+users），&lt;300ms。容错性：日期参数格式错误时返回error_response(400,"日期格式错误")而非500崩溃。</w:t>
            </w:r>
          </w:p>
        </w:tc>
      </w:tr>
      <w:tr w:rsidR="00130208" w:rsidRPr="00544577" w14:paraId="44053BEE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4E8B3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限制条件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000679" w14:textId="7F3048FF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①所有统计接口仅管理员可调用（controller验证is_admin==True）；②营收统计/使用率统计数据源为status=="completed"且payment_status=="paid"的订单；③使用率分母=时间段总小时数×茶室总数（除以总茶室数得到平均使用率）；④日报统计需指定具体date参数；⑤当前为纯数据接口层，不包含图表渲染（Chart.js等可视化在管理后台模板层实现）。</w:t>
            </w:r>
          </w:p>
        </w:tc>
      </w:tr>
      <w:tr w:rsidR="00130208" w:rsidRPr="00544577" w14:paraId="54363DA7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8E97D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入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821395" w14:textId="2ECF0DC8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get_revenue_statistics(start_date, end_date, group_by): start_date(String,ISO,可选,默认30天前)、end_date(String,ISO,可选,默认now)、group_by(String,"day"/"month"/"year",默认"day")；get_room_usage_statistics(start_date, end_date): 日期范围Strings；get_order_statistics(start_date, end_date): 日期范围Strings；get_user_statistics(start_date, end_date): 日期范围Strings；get_daily_statistics(date): date(String,ISO格式日期)。输入方式：HTTP GET Query参数，所有参数均可选（带默认值）。</w:t>
            </w:r>
          </w:p>
        </w:tc>
      </w:tr>
      <w:tr w:rsidR="00130208" w:rsidRPr="00544577" w14:paraId="7F705653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819B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输  出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2E75F7" w14:textId="25C233B9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营收统计：{"statistics":[{period:"2026-04",total_amount:1580.0,order_count:12},...],"total_revenue":15800.0,"total_orders":120}。使用率统计：{"rooms":[{room_id,room_name,total_hours:45.5,usage_rate:0.76},...],"overall_rate":0.68}。订单统计：{"by_status":{"pending":N,"confirmed":N,"in_use":N,"completed":N,"cancelled":N},"by_payment":{"paid":{"count":N,"amount":N},"unpaid":{"count":N,"amount":N}}}。用户统计：{"total_users", "new_users", "active_users", "avg_consumption":Float,"avg_duration":Float}。日报：{"date","orders":N,"revenue":Float,"active_users":N,"bookings":N}。</w:t>
            </w:r>
          </w:p>
        </w:tc>
      </w:tr>
      <w:tr w:rsidR="00130208" w:rsidRPr="00544577" w14:paraId="53E119B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CA6F1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算法逻辑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CAE25" w14:textId="6D63E77C" w:rsidR="00130208" w:rsidRPr="00544577" w:rsidRDefault="00C336D4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drawing>
                <wp:inline distT="0" distB="0" distL="0" distR="0" wp14:anchorId="6995EFD9" wp14:editId="381F46CD">
                  <wp:extent cx="4716780" cy="6432550"/>
                  <wp:effectExtent l="0" t="0" r="7620" b="6350"/>
                  <wp:docPr id="1122838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388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643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0208"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</w:p>
          <w:p w14:paraId="002B86B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get_revenue_statistics(start_date, end_date, group_by)</w:t>
            </w:r>
          </w:p>
          <w:p w14:paraId="20DBBC3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构建基础查询（已完成支付的有效订单）</w:t>
            </w:r>
          </w:p>
          <w:p w14:paraId="28CFC05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query = db.session.query(</w:t>
            </w:r>
          </w:p>
          <w:p w14:paraId="4512298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func.sum(Order.total_amount).label("revenue"),</w:t>
            </w:r>
          </w:p>
          <w:p w14:paraId="64D0507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func.count(Order.id).label("orders")</w:t>
            </w:r>
          </w:p>
          <w:p w14:paraId="26AD0F4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).filter(</w:t>
            </w:r>
          </w:p>
          <w:p w14:paraId="582FC2E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Order.status == "completed",</w:t>
            </w:r>
          </w:p>
          <w:p w14:paraId="3B55D76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Order.payment_status == "paid"</w:t>
            </w:r>
          </w:p>
          <w:p w14:paraId="6735C4C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)</w:t>
            </w:r>
          </w:p>
          <w:p w14:paraId="14CA631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347C1D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日期筛选</w:t>
            </w:r>
          </w:p>
          <w:p w14:paraId="62E5460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start_date IS NOT NULL AND end_date IS NOT NULL THEN</w:t>
            </w:r>
          </w:p>
          <w:p w14:paraId="10BD49D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query.filter(Order.created_at &gt;= start_date, Order.created_at &lt;= end_date)</w:t>
            </w:r>
          </w:p>
          <w:p w14:paraId="48C6DD9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ELSE</w:t>
            </w:r>
          </w:p>
          <w:p w14:paraId="103039A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// 默认最近30天</w:t>
            </w:r>
          </w:p>
          <w:p w14:paraId="251FC9C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end_date = datetime.now()</w:t>
            </w:r>
          </w:p>
          <w:p w14:paraId="4F8CAD8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start_date = end_date - timedelta(days=30)</w:t>
            </w:r>
          </w:p>
          <w:p w14:paraId="62EA3D3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query = query.filter(Order.created_at &gt;= start_date, Order.created_at &lt;= end_date)</w:t>
            </w:r>
          </w:p>
          <w:p w14:paraId="4F3BDFD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4706378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48D37B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分组维度</w:t>
            </w:r>
          </w:p>
          <w:p w14:paraId="48A05DF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period_column = NULL</w:t>
            </w:r>
          </w:p>
          <w:p w14:paraId="4B41ED2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IF group_by == "day" THEN</w:t>
            </w:r>
          </w:p>
          <w:p w14:paraId="3B33C6E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period_column = func.strftime("%Y-%m-%d", Order.created_at)</w:t>
            </w:r>
          </w:p>
          <w:p w14:paraId="4C61C48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ELSEIF group_by == "month" THEN</w:t>
            </w:r>
          </w:p>
          <w:p w14:paraId="5DBCAB7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period_column = func.strftime("%Y-%m", Order.created_at)</w:t>
            </w:r>
          </w:p>
          <w:p w14:paraId="2A0A877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ELSEIF group_by == "year" THEN</w:t>
            </w:r>
          </w:p>
          <w:p w14:paraId="70FC940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period_column = func.strftime("%Y", Order.created_at)</w:t>
            </w:r>
          </w:p>
          <w:p w14:paraId="24C7FE0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ELSE</w:t>
            </w:r>
          </w:p>
          <w:p w14:paraId="2768330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// 不分组，只返回整体汇总</w:t>
            </w:r>
          </w:p>
          <w:p w14:paraId="637A2BA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total_revenue, total_orders = query.one()</w:t>
            </w:r>
          </w:p>
          <w:p w14:paraId="60EA2BB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RETURN { "total_revenue": total_revenue, "total_orders": total_orders }</w:t>
            </w:r>
          </w:p>
          <w:p w14:paraId="129B06B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IF</w:t>
            </w:r>
          </w:p>
          <w:p w14:paraId="605D2CB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1883B1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分组、排序并执行</w:t>
            </w:r>
          </w:p>
          <w:p w14:paraId="124FFBC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grouped_query = query.add_columns(period_column).group_by(period_column).order_by(period_column)</w:t>
            </w:r>
          </w:p>
          <w:p w14:paraId="217B0F6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results = grouped_query.all()</w:t>
            </w:r>
          </w:p>
          <w:p w14:paraId="090BDEC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76D6C4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构建 statistics 数组</w:t>
            </w:r>
          </w:p>
          <w:p w14:paraId="2BDEC0C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statistics = []</w:t>
            </w:r>
          </w:p>
          <w:p w14:paraId="1B971B0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FOR each row IN results DO</w:t>
            </w:r>
          </w:p>
          <w:p w14:paraId="0EF4382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statistics.append({</w:t>
            </w:r>
          </w:p>
          <w:p w14:paraId="4A1BFA6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"period": row.period,</w:t>
            </w:r>
          </w:p>
          <w:p w14:paraId="2E61218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"revenue": float(row.revenue),</w:t>
            </w:r>
          </w:p>
          <w:p w14:paraId="5F4FD3B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"orders": row.orders</w:t>
            </w:r>
          </w:p>
          <w:p w14:paraId="1479081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})</w:t>
            </w:r>
          </w:p>
          <w:p w14:paraId="0239201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FOR</w:t>
            </w:r>
          </w:p>
          <w:p w14:paraId="64901CB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07AA91F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额外查询整体汇总（不分组的总体数据）</w:t>
            </w:r>
          </w:p>
          <w:p w14:paraId="35ADA5E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total_query = db.session.query(</w:t>
            </w:r>
          </w:p>
          <w:p w14:paraId="61C1DF6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func.sum(Order.total_amount).label("total_revenue"),</w:t>
            </w:r>
          </w:p>
          <w:p w14:paraId="65A4B93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func.count(Order.id).label("total_orders")</w:t>
            </w:r>
          </w:p>
          <w:p w14:paraId="7B61D59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).filter(</w:t>
            </w:r>
          </w:p>
          <w:p w14:paraId="734C93B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Order.status == "completed",</w:t>
            </w:r>
          </w:p>
          <w:p w14:paraId="5BCBCFC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Order.payment_status == "paid",</w:t>
            </w:r>
          </w:p>
          <w:p w14:paraId="34EF390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Order.created_at &gt;= start_date,</w:t>
            </w:r>
          </w:p>
          <w:p w14:paraId="586C51D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Order.created_at &lt;= end_date</w:t>
            </w:r>
          </w:p>
          <w:p w14:paraId="4E8C355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)</w:t>
            </w:r>
          </w:p>
          <w:p w14:paraId="73E81A9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total_revenue, total_orders = total_query.one()</w:t>
            </w:r>
          </w:p>
          <w:p w14:paraId="2A50B24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4D31F4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{</w:t>
            </w:r>
          </w:p>
          <w:p w14:paraId="62640BC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"statistics": statistics,</w:t>
            </w:r>
          </w:p>
          <w:p w14:paraId="3324F6F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"total_revenue": total_revenue,</w:t>
            </w:r>
          </w:p>
          <w:p w14:paraId="2C23062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"total_orders": total_orders</w:t>
            </w:r>
          </w:p>
          <w:p w14:paraId="56AF9DE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}</w:t>
            </w:r>
          </w:p>
          <w:p w14:paraId="5341B74E" w14:textId="2A4A3077" w:rsidR="00130208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  <w:p w14:paraId="1B21FA8A" w14:textId="54481B4C" w:rsidR="00130208" w:rsidRPr="00544577" w:rsidRDefault="00C336D4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noProof/>
                <w:color w:val="000000" w:themeColor="text1"/>
                <w:sz w:val="18"/>
                <w:szCs w:val="18"/>
                <w:lang w:eastAsia="zh-CN"/>
              </w:rPr>
              <w:lastRenderedPageBreak/>
              <w:drawing>
                <wp:inline distT="0" distB="0" distL="0" distR="0" wp14:anchorId="6D4C148A" wp14:editId="1ABCDB7C">
                  <wp:extent cx="4716780" cy="5220335"/>
                  <wp:effectExtent l="0" t="0" r="7620" b="0"/>
                  <wp:docPr id="9172466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24665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522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C2D8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PROCEDURE get_usage_statistics(start_date, end_date)</w:t>
            </w:r>
          </w:p>
          <w:p w14:paraId="261AD0E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① 计算时间段总小时数</w:t>
            </w:r>
          </w:p>
          <w:p w14:paraId="6DCD37B5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total_period_hours = (end_date - start_date).total_seconds() / 3600.0</w:t>
            </w:r>
          </w:p>
          <w:p w14:paraId="74DF1C6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2E50985F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② 获取所有茶室</w:t>
            </w:r>
          </w:p>
          <w:p w14:paraId="64F233F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rooms = Room.query.all()</w:t>
            </w:r>
          </w:p>
          <w:p w14:paraId="3AC0D1E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room_count = len(rooms)</w:t>
            </w:r>
          </w:p>
          <w:p w14:paraId="1240EA0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5F5ECBF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③ 初始化列表和累加器</w:t>
            </w:r>
          </w:p>
          <w:p w14:paraId="52C45A4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room_usage_list = []</w:t>
            </w:r>
          </w:p>
          <w:p w14:paraId="51C8974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total_room_hours = 0.0</w:t>
            </w:r>
          </w:p>
          <w:p w14:paraId="175F98A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49709BD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④ 遍历每个茶室</w:t>
            </w:r>
          </w:p>
          <w:p w14:paraId="0018023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FOR each room IN rooms DO</w:t>
            </w:r>
          </w:p>
          <w:p w14:paraId="3418DF4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// 查询该茶室在时间段内已完成订单的累计时长</w:t>
            </w:r>
          </w:p>
          <w:p w14:paraId="393A799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 xml:space="preserve">        sum_hours = db.session.query(</w:t>
            </w:r>
          </w:p>
          <w:p w14:paraId="13577252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func.sum(Order.duration_hours)</w:t>
            </w:r>
          </w:p>
          <w:p w14:paraId="1CC96CD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).filter(</w:t>
            </w:r>
          </w:p>
          <w:p w14:paraId="766023CD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Order.room_id == room.id,</w:t>
            </w:r>
          </w:p>
          <w:p w14:paraId="614A712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Order.status == "completed",</w:t>
            </w:r>
          </w:p>
          <w:p w14:paraId="7FE48F01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Order.created_at &gt;= start_date,</w:t>
            </w:r>
          </w:p>
          <w:p w14:paraId="7E4F1A6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Order.created_at &lt;= end_date</w:t>
            </w:r>
          </w:p>
          <w:p w14:paraId="3BB4401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).scalar()  // 若无记录则返回 None</w:t>
            </w:r>
          </w:p>
          <w:p w14:paraId="0D0AF95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90C295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room_hours = float(sum_hours) IF sum_hours IS NOT NULL ELSE 0.0</w:t>
            </w:r>
          </w:p>
          <w:p w14:paraId="6299D06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usage_rate = room_hours / total_period_hours   // 使用率</w:t>
            </w:r>
          </w:p>
          <w:p w14:paraId="41DDFB3B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7BFBD627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room_usage_list.append({</w:t>
            </w:r>
          </w:p>
          <w:p w14:paraId="0753A09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"room_id": room.id,</w:t>
            </w:r>
          </w:p>
          <w:p w14:paraId="2E437AA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"room_name": room.name,</w:t>
            </w:r>
          </w:p>
          <w:p w14:paraId="6DC5E176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"used_hours": room_hours,</w:t>
            </w:r>
          </w:p>
          <w:p w14:paraId="5B6768E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    "usage_rate": round(usage_rate, 4)</w:t>
            </w:r>
          </w:p>
          <w:p w14:paraId="293105B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})</w:t>
            </w:r>
          </w:p>
          <w:p w14:paraId="58B5317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total_room_hours += room_hours</w:t>
            </w:r>
          </w:p>
          <w:p w14:paraId="3A37A95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END FOR</w:t>
            </w:r>
          </w:p>
          <w:p w14:paraId="0467C21A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1B8E16F8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⑤ 计算整体使用率</w:t>
            </w:r>
          </w:p>
          <w:p w14:paraId="3513F26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overall_rate = total_room_hours / (total_period_hours * room_count)  // 若 room_count &gt; 0</w:t>
            </w:r>
          </w:p>
          <w:p w14:paraId="5947FA44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  <w:p w14:paraId="3958E529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// ⑥ 返回结果</w:t>
            </w:r>
          </w:p>
          <w:p w14:paraId="225C234C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RETURN {</w:t>
            </w:r>
          </w:p>
          <w:p w14:paraId="43C2E670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"room_usage_list": room_usage_list,</w:t>
            </w:r>
          </w:p>
          <w:p w14:paraId="270F29A3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    "overall_rate": round(overall_rate, 4)</w:t>
            </w:r>
          </w:p>
          <w:p w14:paraId="0BBD089E" w14:textId="77777777" w:rsidR="00C336D4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 xml:space="preserve">    }</w:t>
            </w:r>
          </w:p>
          <w:p w14:paraId="01953363" w14:textId="6E0043ED" w:rsidR="00130208" w:rsidRPr="00544577" w:rsidRDefault="00C336D4" w:rsidP="00C336D4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END PROCEDURE</w:t>
            </w:r>
          </w:p>
        </w:tc>
      </w:tr>
      <w:tr w:rsidR="00130208" w:rsidRPr="00544577" w14:paraId="423C7B50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500AF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lastRenderedPageBreak/>
              <w:t>相关对象及接口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183881" w14:textId="6BC5BA89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调用本模块的上层程序：statistics_controller（GET /api/statistics/revenue、GET /api/statistics/room-usage、GET /api/statistics/orders、GET /api/statistics/users、GET /api/statistics/daily）。本模块调用的下层程序：Order/Room/Booking/User模型、db.session、func.sum()/count()/avg()/strftime()聚合函数、datetime.timedelta。局部数据结构：无独立数据结构，所有数据直接从数据库聚合查询返回。依赖订单模块（completed+paid为数据源）、依赖预约模块（日报预约数从Booking表COUNT）。</w:t>
            </w:r>
          </w:p>
        </w:tc>
      </w:tr>
      <w:tr w:rsidR="00130208" w:rsidRPr="00544577" w14:paraId="6BA4DE4B" w14:textId="77777777" w:rsidTr="00265122"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38CB9" w14:textId="77777777" w:rsidR="00130208" w:rsidRPr="00544577" w:rsidRDefault="00130208" w:rsidP="00265122">
            <w:pPr>
              <w:widowControl w:val="0"/>
              <w:jc w:val="distribute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备  注</w:t>
            </w:r>
          </w:p>
        </w:tc>
        <w:tc>
          <w:tcPr>
            <w:tcW w:w="7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4A54D3" w14:textId="45D9DE7A" w:rsidR="00130208" w:rsidRPr="00544577" w:rsidRDefault="00C0284A" w:rsidP="00265122">
            <w:pPr>
              <w:widowControl w:val="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求参考：需求规格说明书3.1.9节（F-S-01至F-S-05）。概要设计参考：概要设计说明书模块M06。统计模块当前为纯数据接口层（功能完整度90%），图表可视化和导出功能在管理后台Jinja2模板层通过Chart.js等前端库实现，不在此Service模块范围内。默认查询近30天数据（无参数时start_date=now()-timedelta(days=30)）。使用率计算考虑了所有茶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室的平均使用情况。</w:t>
            </w:r>
          </w:p>
        </w:tc>
      </w:tr>
    </w:tbl>
    <w:p w14:paraId="2EF0D391" w14:textId="77777777" w:rsidR="00130208" w:rsidRPr="00B9798E" w:rsidRDefault="00130208" w:rsidP="00130208">
      <w:pPr>
        <w:rPr>
          <w:rFonts w:hint="eastAsia"/>
          <w:lang w:eastAsia="zh-CN"/>
        </w:rPr>
      </w:pPr>
    </w:p>
    <w:tbl>
      <w:tblPr>
        <w:tblW w:w="9039" w:type="dxa"/>
        <w:tblLayout w:type="fixed"/>
        <w:tblLook w:val="04A0" w:firstRow="1" w:lastRow="0" w:firstColumn="1" w:lastColumn="0" w:noHBand="0" w:noVBand="1"/>
      </w:tblPr>
      <w:tblGrid>
        <w:gridCol w:w="1855"/>
        <w:gridCol w:w="1372"/>
        <w:gridCol w:w="1933"/>
        <w:gridCol w:w="2036"/>
        <w:gridCol w:w="1843"/>
      </w:tblGrid>
      <w:tr w:rsidR="00CE26FC" w:rsidRPr="00544577" w14:paraId="5EEDFC67" w14:textId="77777777" w:rsidTr="00CE26FC">
        <w:trPr>
          <w:trHeight w:val="642"/>
        </w:trPr>
        <w:tc>
          <w:tcPr>
            <w:tcW w:w="9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DABA0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统计模块 (M-008)</w:t>
            </w:r>
          </w:p>
        </w:tc>
      </w:tr>
      <w:tr w:rsidR="00CE26FC" w:rsidRPr="00544577" w14:paraId="6AF9CA07" w14:textId="77777777" w:rsidTr="00CE26FC">
        <w:trPr>
          <w:trHeight w:val="559"/>
        </w:trPr>
        <w:tc>
          <w:tcPr>
            <w:tcW w:w="90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8EF1B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窗口一：管理后台窗口 (admin.vue)</w:t>
            </w:r>
          </w:p>
        </w:tc>
      </w:tr>
      <w:tr w:rsidR="00CE26FC" w:rsidRPr="00544577" w14:paraId="69937FA5" w14:textId="77777777" w:rsidTr="00CE26FC">
        <w:trPr>
          <w:trHeight w:val="600"/>
        </w:trPr>
        <w:tc>
          <w:tcPr>
            <w:tcW w:w="5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6C0D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窗口名：管理后台窗口</w:t>
            </w:r>
          </w:p>
        </w:tc>
        <w:tc>
          <w:tcPr>
            <w:tcW w:w="38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5EBCB" w14:textId="77777777" w:rsidR="00CE26FC" w:rsidRPr="00544577" w:rsidRDefault="00CE26FC" w:rsidP="00CE26FC">
            <w:pPr>
              <w:jc w:val="right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说明书编号：M-008-W-01</w:t>
            </w:r>
          </w:p>
        </w:tc>
      </w:tr>
      <w:tr w:rsidR="00CE26FC" w:rsidRPr="00544577" w14:paraId="73EFEEBE" w14:textId="77777777" w:rsidTr="00CE26FC">
        <w:trPr>
          <w:trHeight w:val="522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4BFEC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对象类型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988E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对象名称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2E92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对象事件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463E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对象功能描述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A300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用户使用控制</w:t>
            </w:r>
          </w:p>
        </w:tc>
      </w:tr>
      <w:tr w:rsidR="00CE26FC" w:rsidRPr="00544577" w14:paraId="6465AE55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F49F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导航菜单(view)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4C81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menu-item(控制面板)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DB69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3039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显示系统概览统计（总用户/总订单/总收入等）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D5D1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管理员登录可见</w:t>
            </w:r>
          </w:p>
        </w:tc>
      </w:tr>
      <w:tr w:rsidR="00CE26FC" w:rsidRPr="00544577" w14:paraId="32414C96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D2F0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导航菜单(view)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15C7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menu-item(房间管理)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7645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@click(goToRoomsManage)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7FC05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跳转至房间管理页面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4C8C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CE26FC" w:rsidRPr="00544577" w14:paraId="33B5AF47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D30A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导航菜单(view)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D11F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menu-item(订单管理)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455E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@click(goToOrdersManage)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3D5FB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跳转至订单管理页面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C5D1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点击跳转</w:t>
            </w:r>
          </w:p>
        </w:tc>
      </w:tr>
      <w:tr w:rsidR="00CE26FC" w:rsidRPr="00544577" w14:paraId="192E9B96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1427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卡片统计(view)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0272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stat-card(统计卡片)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6A6EE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D84C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展示总用户数/总订单数/总收入/活跃茶室数等统计数据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9B4C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只读显示</w:t>
            </w:r>
          </w:p>
        </w:tc>
      </w:tr>
      <w:tr w:rsidR="00CE26FC" w:rsidRPr="00544577" w14:paraId="2D9DAE8C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8F54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表格(view)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4816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(数据列表)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01ACD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2E1F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展示各模块数据表格（房间/订单/用户等）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33AA6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翻页浏览</w:t>
            </w:r>
          </w:p>
        </w:tc>
      </w:tr>
      <w:tr w:rsidR="00CE26FC" w:rsidRPr="00544577" w14:paraId="784E8AD8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0C33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操作按钮(view)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6C41E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(编辑/删除操作)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603A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@click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8D27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对各数据行提供编辑/删除等管理操作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E336" w14:textId="77777777" w:rsidR="00CE26FC" w:rsidRPr="00544577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管理员权限验证</w:t>
            </w:r>
          </w:p>
        </w:tc>
      </w:tr>
      <w:tr w:rsidR="00CE26FC" w:rsidRPr="00544577" w14:paraId="5944FA36" w14:textId="77777777" w:rsidTr="00CE26FC">
        <w:trPr>
          <w:trHeight w:val="522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86D0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事件(函数)名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CDA1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事件(函数)类型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65AE6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事件(函数)功能描述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1958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事件(函数)算法逻辑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B4578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E26FC" w:rsidRPr="00544577" w14:paraId="77DBC1CE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FDFDB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loadStatistics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A02A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294C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调用后端统计API加载首页统计数据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31BB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await statisticsAPI.getOverview()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5CD25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E26FC" w:rsidRPr="00544577" w14:paraId="3AC2B152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F2F9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goToRoomsManage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0D1A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85B3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导航至房间管理页面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E30B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uni.navigateTo({url:"/pages/admin/rooms-manage"})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2ED9F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CE26FC" w:rsidRPr="00544577" w14:paraId="0532616C" w14:textId="77777777" w:rsidTr="00CE26FC">
        <w:trPr>
          <w:trHeight w:val="7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7858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goToOrdersManage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AB4D8" w14:textId="77777777" w:rsidR="00CE26FC" w:rsidRPr="00544577" w:rsidRDefault="00CE26FC" w:rsidP="00CE26F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system custom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7305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导航至订单管理页面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17BA2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CE26FC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uni.navigateTo({url:"/pages/admin/orders-manage"})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B026" w14:textId="77777777" w:rsidR="00CE26FC" w:rsidRPr="00CE26FC" w:rsidRDefault="00CE26FC" w:rsidP="00CE26F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31D9E7C6" w14:textId="77777777" w:rsidR="004F731C" w:rsidRPr="00CE26FC" w:rsidRDefault="004F731C">
      <w:pPr>
        <w:rPr>
          <w:rFonts w:hint="eastAsia"/>
          <w:lang w:eastAsia="zh-CN"/>
        </w:rPr>
      </w:pPr>
    </w:p>
    <w:p w14:paraId="7A13E3F9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28" w:name="_Toc232596658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5.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数据库设计</w:t>
      </w:r>
      <w:bookmarkEnd w:id="128"/>
    </w:p>
    <w:p w14:paraId="681DC077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29" w:name="_Toc232596659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5.1 ER关系模型（核心实体）</w:t>
      </w:r>
      <w:bookmarkEnd w:id="129"/>
    </w:p>
    <w:p w14:paraId="586D7C8E" w14:textId="77777777" w:rsidR="00940E24" w:rsidRPr="00B9798E" w:rsidRDefault="00000000">
      <w:pPr>
        <w:ind w:firstLine="480"/>
        <w:rPr>
          <w:rFonts w:hint="eastAsia"/>
        </w:rPr>
      </w:pPr>
      <w:r w:rsidRPr="00B9798E">
        <w:t>系统核心实体包括：User（用户）、Room（茶室）、Order（订单）、Booking（预约）、Review（评价）、Repair（报修）、RechargeRecord（充值记录）、MemberRecord（会员记录）、Tea（茶叶）。</w:t>
      </w:r>
    </w:p>
    <w:p w14:paraId="7B503FEE" w14:textId="77777777" w:rsidR="00940E24" w:rsidRPr="00B9798E" w:rsidRDefault="00000000">
      <w:pPr>
        <w:ind w:firstLine="480"/>
        <w:rPr>
          <w:rFonts w:hint="eastAsia"/>
        </w:rPr>
      </w:pPr>
      <w:r w:rsidRPr="00B9798E">
        <w:t>核心关系：</w:t>
      </w:r>
    </w:p>
    <w:p w14:paraId="50B18053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Order (1:N) 一个用户可有多个订单</w:t>
      </w:r>
    </w:p>
    <w:p w14:paraId="4494DB86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Booking (1:N) 一个用户可有多个预约</w:t>
      </w:r>
    </w:p>
    <w:p w14:paraId="1DB688AF" w14:textId="77777777" w:rsidR="00940E24" w:rsidRPr="00B9798E" w:rsidRDefault="00000000">
      <w:pPr>
        <w:ind w:firstLine="480"/>
        <w:rPr>
          <w:rFonts w:hint="eastAsia"/>
        </w:rPr>
      </w:pPr>
      <w:r w:rsidRPr="00B9798E">
        <w:t>Room → Order (1:N) 一个茶室可被多次预订</w:t>
      </w:r>
    </w:p>
    <w:p w14:paraId="7EA675B7" w14:textId="77777777" w:rsidR="00940E24" w:rsidRPr="00B9798E" w:rsidRDefault="00000000">
      <w:pPr>
        <w:ind w:firstLine="480"/>
        <w:rPr>
          <w:rFonts w:hint="eastAsia"/>
        </w:rPr>
      </w:pPr>
      <w:r w:rsidRPr="00B9798E">
        <w:t>Room → Booking (1:N) 一个茶室可被多次预约</w:t>
      </w:r>
    </w:p>
    <w:p w14:paraId="52FEED02" w14:textId="77777777" w:rsidR="00940E24" w:rsidRPr="00B9798E" w:rsidRDefault="00000000">
      <w:pPr>
        <w:ind w:firstLine="480"/>
        <w:rPr>
          <w:rFonts w:hint="eastAsia"/>
        </w:rPr>
      </w:pPr>
      <w:r w:rsidRPr="00B9798E">
        <w:t>Order → Review (1:1) 每个已完成订单最多一条评价</w:t>
      </w:r>
    </w:p>
    <w:p w14:paraId="18D74590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Review (1:N) 一个用户可有多条评价</w:t>
      </w:r>
    </w:p>
    <w:p w14:paraId="15946501" w14:textId="77777777" w:rsidR="00940E24" w:rsidRPr="00B9798E" w:rsidRDefault="00000000">
      <w:pPr>
        <w:ind w:firstLine="480"/>
        <w:rPr>
          <w:rFonts w:hint="eastAsia"/>
        </w:rPr>
      </w:pPr>
      <w:r w:rsidRPr="00B9798E">
        <w:t>Room → Review (1:N) 一个茶室可有多条评价</w:t>
      </w:r>
    </w:p>
    <w:p w14:paraId="78F399F9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Repair (1:N) 一个用户可有多个报修工单</w:t>
      </w:r>
    </w:p>
    <w:p w14:paraId="3466D1A8" w14:textId="77777777" w:rsidR="00940E24" w:rsidRPr="00B9798E" w:rsidRDefault="00000000">
      <w:pPr>
        <w:ind w:firstLine="480"/>
        <w:rPr>
          <w:rFonts w:hint="eastAsia"/>
        </w:rPr>
      </w:pPr>
      <w:r w:rsidRPr="00B9798E">
        <w:t>Room → Repair (1:N) 一个茶室可有多个报修记录</w:t>
      </w:r>
    </w:p>
    <w:p w14:paraId="6785D898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RechargeRecord (1:N) 一个用户可有多条充值记录</w:t>
      </w:r>
    </w:p>
    <w:p w14:paraId="14D332C3" w14:textId="77777777" w:rsidR="00940E24" w:rsidRPr="00B9798E" w:rsidRDefault="00000000">
      <w:pPr>
        <w:ind w:firstLine="480"/>
        <w:rPr>
          <w:rFonts w:hint="eastAsia"/>
        </w:rPr>
      </w:pPr>
      <w:r w:rsidRPr="00B9798E">
        <w:t>User → MemberRecord (1:N) 一个用户可有多条会员记录</w:t>
      </w:r>
    </w:p>
    <w:p w14:paraId="054F19C4" w14:textId="38A21931" w:rsidR="00940E24" w:rsidRPr="00B9798E" w:rsidRDefault="009C3F4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06200F" wp14:editId="43D9D445">
            <wp:extent cx="5490210" cy="4384675"/>
            <wp:effectExtent l="0" t="0" r="0" b="0"/>
            <wp:docPr id="6619485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2D26" w14:textId="77777777" w:rsidR="00940E24" w:rsidRPr="00B9798E" w:rsidRDefault="00000000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30" w:name="_Toc232596660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lastRenderedPageBreak/>
        <w:t>5.2 核心表结构</w:t>
      </w:r>
      <w:bookmarkEnd w:id="130"/>
    </w:p>
    <w:p w14:paraId="707CE670" w14:textId="77777777" w:rsidR="00940E24" w:rsidRPr="00B9798E" w:rsidRDefault="00000000">
      <w:pPr>
        <w:ind w:firstLine="480"/>
        <w:rPr>
          <w:rFonts w:hint="eastAsia"/>
          <w:lang w:eastAsia="zh-CN"/>
        </w:rPr>
      </w:pPr>
      <w:r w:rsidRPr="00B9798E">
        <w:rPr>
          <w:lang w:eastAsia="zh-CN"/>
        </w:rPr>
        <w:t>以下按模型独立绘制各数据库表的详细结构：</w:t>
      </w:r>
    </w:p>
    <w:p w14:paraId="02A15C83" w14:textId="77777777" w:rsidR="00940E24" w:rsidRPr="00B9798E" w:rsidRDefault="00940E24">
      <w:pPr>
        <w:rPr>
          <w:rFonts w:hint="eastAsia"/>
          <w:lang w:eastAsia="zh-CN"/>
        </w:rPr>
      </w:pPr>
    </w:p>
    <w:p w14:paraId="0366D0F4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1" w:name="_Toc232596661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5.2.1 用户表（users）</w:t>
      </w:r>
      <w:bookmarkEnd w:id="131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0"/>
        <w:gridCol w:w="1347"/>
        <w:gridCol w:w="2551"/>
        <w:gridCol w:w="3084"/>
      </w:tblGrid>
      <w:tr w:rsidR="00940E24" w:rsidRPr="00544577" w14:paraId="2A660768" w14:textId="77777777" w:rsidTr="00544577">
        <w:trPr>
          <w:jc w:val="center"/>
        </w:trPr>
        <w:tc>
          <w:tcPr>
            <w:tcW w:w="1880" w:type="dxa"/>
          </w:tcPr>
          <w:p w14:paraId="1A6ADF6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1347" w:type="dxa"/>
          </w:tcPr>
          <w:p w14:paraId="110A780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551" w:type="dxa"/>
          </w:tcPr>
          <w:p w14:paraId="59ABD03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3084" w:type="dxa"/>
          </w:tcPr>
          <w:p w14:paraId="2F60A9F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3C9A7864" w14:textId="77777777" w:rsidTr="00544577">
        <w:trPr>
          <w:jc w:val="center"/>
        </w:trPr>
        <w:tc>
          <w:tcPr>
            <w:tcW w:w="1880" w:type="dxa"/>
          </w:tcPr>
          <w:p w14:paraId="2736F8F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1347" w:type="dxa"/>
          </w:tcPr>
          <w:p w14:paraId="02FA3A4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551" w:type="dxa"/>
          </w:tcPr>
          <w:p w14:paraId="549A9D1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 Increment</w:t>
            </w:r>
          </w:p>
        </w:tc>
        <w:tc>
          <w:tcPr>
            <w:tcW w:w="3084" w:type="dxa"/>
          </w:tcPr>
          <w:p w14:paraId="4A8A743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用户唯一ID</w:t>
            </w:r>
          </w:p>
        </w:tc>
      </w:tr>
      <w:tr w:rsidR="00940E24" w:rsidRPr="00544577" w14:paraId="5998C621" w14:textId="77777777" w:rsidTr="00544577">
        <w:trPr>
          <w:jc w:val="center"/>
        </w:trPr>
        <w:tc>
          <w:tcPr>
            <w:tcW w:w="1880" w:type="dxa"/>
          </w:tcPr>
          <w:p w14:paraId="0D09769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username</w:t>
            </w:r>
          </w:p>
        </w:tc>
        <w:tc>
          <w:tcPr>
            <w:tcW w:w="1347" w:type="dxa"/>
          </w:tcPr>
          <w:p w14:paraId="3F162AC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String(80)</w:t>
            </w:r>
          </w:p>
        </w:tc>
        <w:tc>
          <w:tcPr>
            <w:tcW w:w="2551" w:type="dxa"/>
          </w:tcPr>
          <w:p w14:paraId="50751F6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Not Null, Index</w:t>
            </w:r>
          </w:p>
        </w:tc>
        <w:tc>
          <w:tcPr>
            <w:tcW w:w="3084" w:type="dxa"/>
          </w:tcPr>
          <w:p w14:paraId="3842112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用户名（登录凭证之一）</w:t>
            </w:r>
          </w:p>
        </w:tc>
      </w:tr>
      <w:tr w:rsidR="00940E24" w:rsidRPr="00544577" w14:paraId="44651CEB" w14:textId="77777777" w:rsidTr="00544577">
        <w:trPr>
          <w:jc w:val="center"/>
        </w:trPr>
        <w:tc>
          <w:tcPr>
            <w:tcW w:w="1880" w:type="dxa"/>
          </w:tcPr>
          <w:p w14:paraId="54F5CC5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password_hash</w:t>
            </w:r>
          </w:p>
        </w:tc>
        <w:tc>
          <w:tcPr>
            <w:tcW w:w="1347" w:type="dxa"/>
          </w:tcPr>
          <w:p w14:paraId="74ACCBB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String(255)</w:t>
            </w:r>
          </w:p>
        </w:tc>
        <w:tc>
          <w:tcPr>
            <w:tcW w:w="2551" w:type="dxa"/>
          </w:tcPr>
          <w:p w14:paraId="2411235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3084" w:type="dxa"/>
          </w:tcPr>
          <w:p w14:paraId="4084DE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werkzeug密码哈希值</w:t>
            </w:r>
          </w:p>
        </w:tc>
      </w:tr>
      <w:tr w:rsidR="00940E24" w:rsidRPr="00544577" w14:paraId="389E3AC5" w14:textId="77777777" w:rsidTr="00544577">
        <w:trPr>
          <w:jc w:val="center"/>
        </w:trPr>
        <w:tc>
          <w:tcPr>
            <w:tcW w:w="1880" w:type="dxa"/>
          </w:tcPr>
          <w:p w14:paraId="76133C2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phone</w:t>
            </w:r>
          </w:p>
        </w:tc>
        <w:tc>
          <w:tcPr>
            <w:tcW w:w="1347" w:type="dxa"/>
          </w:tcPr>
          <w:p w14:paraId="5AF7D4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551" w:type="dxa"/>
          </w:tcPr>
          <w:p w14:paraId="7090AFC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Not Null, Index</w:t>
            </w:r>
          </w:p>
        </w:tc>
        <w:tc>
          <w:tcPr>
            <w:tcW w:w="3084" w:type="dxa"/>
          </w:tcPr>
          <w:p w14:paraId="79B53AD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手机号（登录凭证之一）</w:t>
            </w:r>
          </w:p>
        </w:tc>
      </w:tr>
      <w:tr w:rsidR="00940E24" w:rsidRPr="00544577" w14:paraId="73157691" w14:textId="77777777" w:rsidTr="00544577">
        <w:trPr>
          <w:jc w:val="center"/>
        </w:trPr>
        <w:tc>
          <w:tcPr>
            <w:tcW w:w="1880" w:type="dxa"/>
          </w:tcPr>
          <w:p w14:paraId="29415F2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real_name</w:t>
            </w:r>
          </w:p>
        </w:tc>
        <w:tc>
          <w:tcPr>
            <w:tcW w:w="1347" w:type="dxa"/>
          </w:tcPr>
          <w:p w14:paraId="4BEB140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551" w:type="dxa"/>
          </w:tcPr>
          <w:p w14:paraId="146B723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3084" w:type="dxa"/>
          </w:tcPr>
          <w:p w14:paraId="7909412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真实姓名</w:t>
            </w:r>
          </w:p>
        </w:tc>
      </w:tr>
      <w:tr w:rsidR="00940E24" w:rsidRPr="00544577" w14:paraId="204EB808" w14:textId="77777777" w:rsidTr="00544577">
        <w:trPr>
          <w:jc w:val="center"/>
        </w:trPr>
        <w:tc>
          <w:tcPr>
            <w:tcW w:w="1880" w:type="dxa"/>
          </w:tcPr>
          <w:p w14:paraId="19728D3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email</w:t>
            </w:r>
          </w:p>
        </w:tc>
        <w:tc>
          <w:tcPr>
            <w:tcW w:w="1347" w:type="dxa"/>
          </w:tcPr>
          <w:p w14:paraId="5A9F55A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String(120)</w:t>
            </w:r>
          </w:p>
        </w:tc>
        <w:tc>
          <w:tcPr>
            <w:tcW w:w="2551" w:type="dxa"/>
          </w:tcPr>
          <w:p w14:paraId="2DA60B7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Nullable</w:t>
            </w:r>
          </w:p>
        </w:tc>
        <w:tc>
          <w:tcPr>
            <w:tcW w:w="3084" w:type="dxa"/>
          </w:tcPr>
          <w:p w14:paraId="56128A4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邮箱地址</w:t>
            </w:r>
          </w:p>
        </w:tc>
      </w:tr>
      <w:tr w:rsidR="00940E24" w:rsidRPr="00544577" w14:paraId="37AFDE2C" w14:textId="77777777" w:rsidTr="00544577">
        <w:trPr>
          <w:jc w:val="center"/>
        </w:trPr>
        <w:tc>
          <w:tcPr>
            <w:tcW w:w="1880" w:type="dxa"/>
          </w:tcPr>
          <w:p w14:paraId="06F6CB4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is_admin</w:t>
            </w:r>
          </w:p>
        </w:tc>
        <w:tc>
          <w:tcPr>
            <w:tcW w:w="1347" w:type="dxa"/>
          </w:tcPr>
          <w:p w14:paraId="44E0F10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Boolean</w:t>
            </w:r>
          </w:p>
        </w:tc>
        <w:tc>
          <w:tcPr>
            <w:tcW w:w="2551" w:type="dxa"/>
          </w:tcPr>
          <w:p w14:paraId="048B870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False</w:t>
            </w:r>
          </w:p>
        </w:tc>
        <w:tc>
          <w:tcPr>
            <w:tcW w:w="3084" w:type="dxa"/>
          </w:tcPr>
          <w:p w14:paraId="77C7666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是否管理员</w:t>
            </w:r>
          </w:p>
        </w:tc>
      </w:tr>
      <w:tr w:rsidR="00940E24" w:rsidRPr="00544577" w14:paraId="5A348772" w14:textId="77777777" w:rsidTr="00544577">
        <w:trPr>
          <w:jc w:val="center"/>
        </w:trPr>
        <w:tc>
          <w:tcPr>
            <w:tcW w:w="1880" w:type="dxa"/>
          </w:tcPr>
          <w:p w14:paraId="70EB21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is_active</w:t>
            </w:r>
          </w:p>
        </w:tc>
        <w:tc>
          <w:tcPr>
            <w:tcW w:w="1347" w:type="dxa"/>
          </w:tcPr>
          <w:p w14:paraId="07793A4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Boolean</w:t>
            </w:r>
          </w:p>
        </w:tc>
        <w:tc>
          <w:tcPr>
            <w:tcW w:w="2551" w:type="dxa"/>
          </w:tcPr>
          <w:p w14:paraId="50BCA24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True</w:t>
            </w:r>
          </w:p>
        </w:tc>
        <w:tc>
          <w:tcPr>
            <w:tcW w:w="3084" w:type="dxa"/>
          </w:tcPr>
          <w:p w14:paraId="6FA9A53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账号是否激活</w:t>
            </w:r>
          </w:p>
        </w:tc>
      </w:tr>
      <w:tr w:rsidR="00940E24" w:rsidRPr="00544577" w14:paraId="6074DEAC" w14:textId="77777777" w:rsidTr="00544577">
        <w:trPr>
          <w:jc w:val="center"/>
        </w:trPr>
        <w:tc>
          <w:tcPr>
            <w:tcW w:w="1880" w:type="dxa"/>
          </w:tcPr>
          <w:p w14:paraId="2C3D177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balance</w:t>
            </w:r>
          </w:p>
        </w:tc>
        <w:tc>
          <w:tcPr>
            <w:tcW w:w="1347" w:type="dxa"/>
          </w:tcPr>
          <w:p w14:paraId="3EBA6ED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551" w:type="dxa"/>
          </w:tcPr>
          <w:p w14:paraId="113B58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3084" w:type="dxa"/>
          </w:tcPr>
          <w:p w14:paraId="2CB615F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账户余额（元）</w:t>
            </w:r>
          </w:p>
        </w:tc>
      </w:tr>
      <w:tr w:rsidR="00940E24" w:rsidRPr="00544577" w14:paraId="762609B6" w14:textId="77777777" w:rsidTr="00544577">
        <w:trPr>
          <w:jc w:val="center"/>
        </w:trPr>
        <w:tc>
          <w:tcPr>
            <w:tcW w:w="1880" w:type="dxa"/>
          </w:tcPr>
          <w:p w14:paraId="7E8F4CB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is_member</w:t>
            </w:r>
          </w:p>
        </w:tc>
        <w:tc>
          <w:tcPr>
            <w:tcW w:w="1347" w:type="dxa"/>
          </w:tcPr>
          <w:p w14:paraId="5A7E04D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Boolean</w:t>
            </w:r>
          </w:p>
        </w:tc>
        <w:tc>
          <w:tcPr>
            <w:tcW w:w="2551" w:type="dxa"/>
          </w:tcPr>
          <w:p w14:paraId="2F8C33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False</w:t>
            </w:r>
          </w:p>
        </w:tc>
        <w:tc>
          <w:tcPr>
            <w:tcW w:w="3084" w:type="dxa"/>
          </w:tcPr>
          <w:p w14:paraId="30ACF45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是否会员</w:t>
            </w:r>
          </w:p>
        </w:tc>
      </w:tr>
      <w:tr w:rsidR="00940E24" w:rsidRPr="00544577" w14:paraId="7DB09B89" w14:textId="77777777" w:rsidTr="00544577">
        <w:trPr>
          <w:jc w:val="center"/>
        </w:trPr>
        <w:tc>
          <w:tcPr>
            <w:tcW w:w="1880" w:type="dxa"/>
          </w:tcPr>
          <w:p w14:paraId="2C4F8B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member_level</w:t>
            </w:r>
          </w:p>
        </w:tc>
        <w:tc>
          <w:tcPr>
            <w:tcW w:w="1347" w:type="dxa"/>
          </w:tcPr>
          <w:p w14:paraId="0297FA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551" w:type="dxa"/>
          </w:tcPr>
          <w:p w14:paraId="1B7F3C9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1</w:t>
            </w:r>
          </w:p>
        </w:tc>
        <w:tc>
          <w:tcPr>
            <w:tcW w:w="3084" w:type="dxa"/>
          </w:tcPr>
          <w:p w14:paraId="7B4413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会员等级（1-5）</w:t>
            </w:r>
          </w:p>
        </w:tc>
      </w:tr>
      <w:tr w:rsidR="00940E24" w:rsidRPr="00544577" w14:paraId="26F67408" w14:textId="77777777" w:rsidTr="00544577">
        <w:trPr>
          <w:jc w:val="center"/>
        </w:trPr>
        <w:tc>
          <w:tcPr>
            <w:tcW w:w="1880" w:type="dxa"/>
          </w:tcPr>
          <w:p w14:paraId="7B4BD79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member_expires_at</w:t>
            </w:r>
          </w:p>
        </w:tc>
        <w:tc>
          <w:tcPr>
            <w:tcW w:w="1347" w:type="dxa"/>
          </w:tcPr>
          <w:p w14:paraId="2799DF2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551" w:type="dxa"/>
          </w:tcPr>
          <w:p w14:paraId="55135A7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3084" w:type="dxa"/>
          </w:tcPr>
          <w:p w14:paraId="6281C1D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会员过期日期</w:t>
            </w:r>
          </w:p>
        </w:tc>
      </w:tr>
      <w:tr w:rsidR="00940E24" w:rsidRPr="00544577" w14:paraId="54881AC8" w14:textId="77777777" w:rsidTr="00544577">
        <w:trPr>
          <w:jc w:val="center"/>
        </w:trPr>
        <w:tc>
          <w:tcPr>
            <w:tcW w:w="1880" w:type="dxa"/>
          </w:tcPr>
          <w:p w14:paraId="57CE145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total_consumption</w:t>
            </w:r>
          </w:p>
        </w:tc>
        <w:tc>
          <w:tcPr>
            <w:tcW w:w="1347" w:type="dxa"/>
          </w:tcPr>
          <w:p w14:paraId="17EF721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551" w:type="dxa"/>
          </w:tcPr>
          <w:p w14:paraId="57F8114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3084" w:type="dxa"/>
          </w:tcPr>
          <w:p w14:paraId="62BBAA7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累计消费金额（元）</w:t>
            </w:r>
          </w:p>
        </w:tc>
      </w:tr>
      <w:tr w:rsidR="00940E24" w:rsidRPr="00544577" w14:paraId="12CAD1C3" w14:textId="77777777" w:rsidTr="00544577">
        <w:trPr>
          <w:jc w:val="center"/>
        </w:trPr>
        <w:tc>
          <w:tcPr>
            <w:tcW w:w="1880" w:type="dxa"/>
          </w:tcPr>
          <w:p w14:paraId="04784C4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1347" w:type="dxa"/>
          </w:tcPr>
          <w:p w14:paraId="1613805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551" w:type="dxa"/>
          </w:tcPr>
          <w:p w14:paraId="05301C3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3084" w:type="dxa"/>
          </w:tcPr>
          <w:p w14:paraId="21B75F2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注册时间</w:t>
            </w:r>
          </w:p>
        </w:tc>
      </w:tr>
      <w:tr w:rsidR="00940E24" w:rsidRPr="00544577" w14:paraId="6E834021" w14:textId="77777777" w:rsidTr="00544577">
        <w:trPr>
          <w:jc w:val="center"/>
        </w:trPr>
        <w:tc>
          <w:tcPr>
            <w:tcW w:w="1880" w:type="dxa"/>
          </w:tcPr>
          <w:p w14:paraId="09DDD0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updated_at</w:t>
            </w:r>
          </w:p>
        </w:tc>
        <w:tc>
          <w:tcPr>
            <w:tcW w:w="1347" w:type="dxa"/>
          </w:tcPr>
          <w:p w14:paraId="1DA1F8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551" w:type="dxa"/>
          </w:tcPr>
          <w:p w14:paraId="69CF3C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utcnow, onupdate</w:t>
            </w:r>
          </w:p>
        </w:tc>
        <w:tc>
          <w:tcPr>
            <w:tcW w:w="3084" w:type="dxa"/>
          </w:tcPr>
          <w:p w14:paraId="4E5D5B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信息更新时间</w:t>
            </w:r>
          </w:p>
        </w:tc>
      </w:tr>
    </w:tbl>
    <w:p w14:paraId="3C401891" w14:textId="77777777" w:rsidR="00940E24" w:rsidRPr="00B9798E" w:rsidRDefault="00940E24">
      <w:pPr>
        <w:rPr>
          <w:rFonts w:hint="eastAsia"/>
        </w:rPr>
      </w:pPr>
    </w:p>
    <w:p w14:paraId="01FB3FC8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2" w:name="_Toc232596662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5.2.2 茶室表（rooms）</w:t>
      </w:r>
      <w:bookmarkEnd w:id="132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1938"/>
        <w:gridCol w:w="1893"/>
        <w:gridCol w:w="3020"/>
      </w:tblGrid>
      <w:tr w:rsidR="00940E24" w:rsidRPr="00544577" w14:paraId="6F73498B" w14:textId="77777777" w:rsidTr="00544577">
        <w:trPr>
          <w:jc w:val="center"/>
        </w:trPr>
        <w:tc>
          <w:tcPr>
            <w:tcW w:w="2161" w:type="dxa"/>
          </w:tcPr>
          <w:p w14:paraId="1ECA8B9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5B5AC31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43FBAE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296A560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0302DDCF" w14:textId="77777777" w:rsidTr="00544577">
        <w:trPr>
          <w:jc w:val="center"/>
        </w:trPr>
        <w:tc>
          <w:tcPr>
            <w:tcW w:w="2161" w:type="dxa"/>
          </w:tcPr>
          <w:p w14:paraId="34D955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10A3A1B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7080A5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12668B8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茶室ID</w:t>
            </w:r>
          </w:p>
        </w:tc>
      </w:tr>
      <w:tr w:rsidR="00940E24" w:rsidRPr="00544577" w14:paraId="31A3BB04" w14:textId="77777777" w:rsidTr="00544577">
        <w:trPr>
          <w:jc w:val="center"/>
        </w:trPr>
        <w:tc>
          <w:tcPr>
            <w:tcW w:w="2161" w:type="dxa"/>
          </w:tcPr>
          <w:p w14:paraId="2004110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name</w:t>
            </w:r>
          </w:p>
        </w:tc>
        <w:tc>
          <w:tcPr>
            <w:tcW w:w="2161" w:type="dxa"/>
          </w:tcPr>
          <w:p w14:paraId="570E610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String(100)</w:t>
            </w:r>
          </w:p>
        </w:tc>
        <w:tc>
          <w:tcPr>
            <w:tcW w:w="2161" w:type="dxa"/>
          </w:tcPr>
          <w:p w14:paraId="5DAC794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3CB61DD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茶室名称</w:t>
            </w:r>
          </w:p>
        </w:tc>
      </w:tr>
      <w:tr w:rsidR="00940E24" w:rsidRPr="00544577" w14:paraId="335664E4" w14:textId="77777777" w:rsidTr="00544577">
        <w:trPr>
          <w:jc w:val="center"/>
        </w:trPr>
        <w:tc>
          <w:tcPr>
            <w:tcW w:w="2161" w:type="dxa"/>
          </w:tcPr>
          <w:p w14:paraId="714A503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description</w:t>
            </w:r>
          </w:p>
        </w:tc>
        <w:tc>
          <w:tcPr>
            <w:tcW w:w="2161" w:type="dxa"/>
          </w:tcPr>
          <w:p w14:paraId="4AF4E81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3078693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16681E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茶室详细描述</w:t>
            </w:r>
          </w:p>
        </w:tc>
      </w:tr>
      <w:tr w:rsidR="00940E24" w:rsidRPr="00544577" w14:paraId="576A09A5" w14:textId="77777777" w:rsidTr="00544577">
        <w:trPr>
          <w:jc w:val="center"/>
        </w:trPr>
        <w:tc>
          <w:tcPr>
            <w:tcW w:w="2161" w:type="dxa"/>
          </w:tcPr>
          <w:p w14:paraId="14695C3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capacity</w:t>
            </w:r>
          </w:p>
        </w:tc>
        <w:tc>
          <w:tcPr>
            <w:tcW w:w="2161" w:type="dxa"/>
          </w:tcPr>
          <w:p w14:paraId="290283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6083DA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4</w:t>
            </w:r>
          </w:p>
        </w:tc>
        <w:tc>
          <w:tcPr>
            <w:tcW w:w="2161" w:type="dxa"/>
          </w:tcPr>
          <w:p w14:paraId="3D75487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容纳人数</w:t>
            </w:r>
          </w:p>
        </w:tc>
      </w:tr>
      <w:tr w:rsidR="00940E24" w:rsidRPr="00544577" w14:paraId="2A27B285" w14:textId="77777777" w:rsidTr="00544577">
        <w:trPr>
          <w:jc w:val="center"/>
        </w:trPr>
        <w:tc>
          <w:tcPr>
            <w:tcW w:w="2161" w:type="dxa"/>
          </w:tcPr>
          <w:p w14:paraId="1A00E7E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price_per_hour</w:t>
            </w:r>
          </w:p>
        </w:tc>
        <w:tc>
          <w:tcPr>
            <w:tcW w:w="2161" w:type="dxa"/>
          </w:tcPr>
          <w:p w14:paraId="2FCDE83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0951F7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289D007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每小时价格（元）</w:t>
            </w:r>
          </w:p>
        </w:tc>
      </w:tr>
      <w:tr w:rsidR="00940E24" w:rsidRPr="00544577" w14:paraId="1B46465E" w14:textId="77777777" w:rsidTr="00544577">
        <w:trPr>
          <w:jc w:val="center"/>
        </w:trPr>
        <w:tc>
          <w:tcPr>
            <w:tcW w:w="2161" w:type="dxa"/>
          </w:tcPr>
          <w:p w14:paraId="4FF8514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image_url</w:t>
            </w:r>
          </w:p>
        </w:tc>
        <w:tc>
          <w:tcPr>
            <w:tcW w:w="2161" w:type="dxa"/>
          </w:tcPr>
          <w:p w14:paraId="045252F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String(255)</w:t>
            </w:r>
          </w:p>
        </w:tc>
        <w:tc>
          <w:tcPr>
            <w:tcW w:w="2161" w:type="dxa"/>
          </w:tcPr>
          <w:p w14:paraId="6546204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4E512D5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茶室封面图片URL</w:t>
            </w:r>
          </w:p>
        </w:tc>
      </w:tr>
      <w:tr w:rsidR="00940E24" w:rsidRPr="00544577" w14:paraId="0A91E128" w14:textId="77777777" w:rsidTr="00544577">
        <w:trPr>
          <w:jc w:val="center"/>
        </w:trPr>
        <w:tc>
          <w:tcPr>
            <w:tcW w:w="2161" w:type="dxa"/>
          </w:tcPr>
          <w:p w14:paraId="720648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facilities</w:t>
            </w:r>
          </w:p>
        </w:tc>
        <w:tc>
          <w:tcPr>
            <w:tcW w:w="2161" w:type="dxa"/>
          </w:tcPr>
          <w:p w14:paraId="76092A5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58AA59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1A3BFE2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设施列表（逗号分隔）</w:t>
            </w:r>
          </w:p>
        </w:tc>
      </w:tr>
      <w:tr w:rsidR="00940E24" w:rsidRPr="00544577" w14:paraId="2A265065" w14:textId="77777777" w:rsidTr="00544577">
        <w:trPr>
          <w:jc w:val="center"/>
        </w:trPr>
        <w:tc>
          <w:tcPr>
            <w:tcW w:w="2161" w:type="dxa"/>
          </w:tcPr>
          <w:p w14:paraId="19777DD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182397C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288315C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available</w:t>
            </w:r>
          </w:p>
        </w:tc>
        <w:tc>
          <w:tcPr>
            <w:tcW w:w="2161" w:type="dxa"/>
          </w:tcPr>
          <w:p w14:paraId="47E7FEC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available/occupied/maintenance</w:t>
            </w:r>
          </w:p>
        </w:tc>
      </w:tr>
      <w:tr w:rsidR="00940E24" w:rsidRPr="00544577" w14:paraId="3BEEDEC9" w14:textId="77777777" w:rsidTr="00544577">
        <w:trPr>
          <w:jc w:val="center"/>
        </w:trPr>
        <w:tc>
          <w:tcPr>
            <w:tcW w:w="2161" w:type="dxa"/>
          </w:tcPr>
          <w:p w14:paraId="1AE6F15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floor</w:t>
            </w:r>
          </w:p>
        </w:tc>
        <w:tc>
          <w:tcPr>
            <w:tcW w:w="2161" w:type="dxa"/>
          </w:tcPr>
          <w:p w14:paraId="28C51E0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D1DA55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1</w:t>
            </w:r>
          </w:p>
        </w:tc>
        <w:tc>
          <w:tcPr>
            <w:tcW w:w="2161" w:type="dxa"/>
          </w:tcPr>
          <w:p w14:paraId="655D00A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所在楼层</w:t>
            </w:r>
          </w:p>
        </w:tc>
      </w:tr>
      <w:tr w:rsidR="00940E24" w:rsidRPr="00544577" w14:paraId="5F8D4282" w14:textId="77777777" w:rsidTr="00544577">
        <w:trPr>
          <w:jc w:val="center"/>
        </w:trPr>
        <w:tc>
          <w:tcPr>
            <w:tcW w:w="2161" w:type="dxa"/>
          </w:tcPr>
          <w:p w14:paraId="55E58FD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62CD497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7887F97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137A8D5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创建时间</w:t>
            </w:r>
          </w:p>
        </w:tc>
      </w:tr>
    </w:tbl>
    <w:p w14:paraId="493D5163" w14:textId="77777777" w:rsidR="00940E24" w:rsidRPr="00B9798E" w:rsidRDefault="00940E24">
      <w:pPr>
        <w:rPr>
          <w:rFonts w:hint="eastAsia"/>
        </w:rPr>
      </w:pPr>
    </w:p>
    <w:p w14:paraId="50682CD6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3" w:name="_Toc232596663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5.2.3 订单表（orders）</w:t>
      </w:r>
      <w:bookmarkEnd w:id="133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1260"/>
        <w:gridCol w:w="1542"/>
        <w:gridCol w:w="4386"/>
      </w:tblGrid>
      <w:tr w:rsidR="00940E24" w:rsidRPr="00544577" w14:paraId="2A65D5B2" w14:textId="77777777" w:rsidTr="00544577">
        <w:trPr>
          <w:jc w:val="center"/>
        </w:trPr>
        <w:tc>
          <w:tcPr>
            <w:tcW w:w="2161" w:type="dxa"/>
          </w:tcPr>
          <w:p w14:paraId="478D00D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0765C53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664BC70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041EBDD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4BEB0CA5" w14:textId="77777777" w:rsidTr="00544577">
        <w:trPr>
          <w:jc w:val="center"/>
        </w:trPr>
        <w:tc>
          <w:tcPr>
            <w:tcW w:w="2161" w:type="dxa"/>
          </w:tcPr>
          <w:p w14:paraId="1FC3D96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3778A9D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B18CA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7125A2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订单ID</w:t>
            </w:r>
          </w:p>
        </w:tc>
      </w:tr>
      <w:tr w:rsidR="00940E24" w:rsidRPr="00544577" w14:paraId="7FBCA4A7" w14:textId="77777777" w:rsidTr="00544577">
        <w:trPr>
          <w:jc w:val="center"/>
        </w:trPr>
        <w:tc>
          <w:tcPr>
            <w:tcW w:w="2161" w:type="dxa"/>
          </w:tcPr>
          <w:p w14:paraId="1350E1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order_no</w:t>
            </w:r>
          </w:p>
        </w:tc>
        <w:tc>
          <w:tcPr>
            <w:tcW w:w="2161" w:type="dxa"/>
          </w:tcPr>
          <w:p w14:paraId="20D836A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21B6665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Not Null, Index</w:t>
            </w:r>
          </w:p>
        </w:tc>
        <w:tc>
          <w:tcPr>
            <w:tcW w:w="2161" w:type="dxa"/>
          </w:tcPr>
          <w:p w14:paraId="6D80C2C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订单编号(ORD+时间戳+随机码)</w:t>
            </w:r>
          </w:p>
        </w:tc>
      </w:tr>
      <w:tr w:rsidR="00940E24" w:rsidRPr="00544577" w14:paraId="6FB0E001" w14:textId="77777777" w:rsidTr="00544577">
        <w:trPr>
          <w:jc w:val="center"/>
        </w:trPr>
        <w:tc>
          <w:tcPr>
            <w:tcW w:w="2161" w:type="dxa"/>
          </w:tcPr>
          <w:p w14:paraId="0305979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user_id</w:t>
            </w:r>
          </w:p>
        </w:tc>
        <w:tc>
          <w:tcPr>
            <w:tcW w:w="2161" w:type="dxa"/>
          </w:tcPr>
          <w:p w14:paraId="0894B47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4BDB75A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3D3D31E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下单用户ID</w:t>
            </w:r>
          </w:p>
        </w:tc>
      </w:tr>
      <w:tr w:rsidR="00940E24" w:rsidRPr="00544577" w14:paraId="2472A50D" w14:textId="77777777" w:rsidTr="00544577">
        <w:trPr>
          <w:jc w:val="center"/>
        </w:trPr>
        <w:tc>
          <w:tcPr>
            <w:tcW w:w="2161" w:type="dxa"/>
          </w:tcPr>
          <w:p w14:paraId="6F8E8C2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room_id</w:t>
            </w:r>
          </w:p>
        </w:tc>
        <w:tc>
          <w:tcPr>
            <w:tcW w:w="2161" w:type="dxa"/>
          </w:tcPr>
          <w:p w14:paraId="4AA4D0C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FEB075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FK→rooms.id, Not Null</w:t>
            </w:r>
          </w:p>
        </w:tc>
        <w:tc>
          <w:tcPr>
            <w:tcW w:w="2161" w:type="dxa"/>
          </w:tcPr>
          <w:p w14:paraId="6685574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茶室ID</w:t>
            </w:r>
          </w:p>
        </w:tc>
      </w:tr>
      <w:tr w:rsidR="00940E24" w:rsidRPr="00544577" w14:paraId="41CB4165" w14:textId="77777777" w:rsidTr="00544577">
        <w:trPr>
          <w:jc w:val="center"/>
        </w:trPr>
        <w:tc>
          <w:tcPr>
            <w:tcW w:w="2161" w:type="dxa"/>
          </w:tcPr>
          <w:p w14:paraId="5D329E2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start_time</w:t>
            </w:r>
          </w:p>
        </w:tc>
        <w:tc>
          <w:tcPr>
            <w:tcW w:w="2161" w:type="dxa"/>
          </w:tcPr>
          <w:p w14:paraId="79EAA52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39CF62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640C2A9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使用开始时间</w:t>
            </w:r>
          </w:p>
        </w:tc>
      </w:tr>
      <w:tr w:rsidR="00940E24" w:rsidRPr="00544577" w14:paraId="770C3919" w14:textId="77777777" w:rsidTr="00544577">
        <w:trPr>
          <w:jc w:val="center"/>
        </w:trPr>
        <w:tc>
          <w:tcPr>
            <w:tcW w:w="2161" w:type="dxa"/>
          </w:tcPr>
          <w:p w14:paraId="2D98854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end_time</w:t>
            </w:r>
          </w:p>
        </w:tc>
        <w:tc>
          <w:tcPr>
            <w:tcW w:w="2161" w:type="dxa"/>
          </w:tcPr>
          <w:p w14:paraId="4F3EAA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3232D22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62B5E48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使用结束时间</w:t>
            </w:r>
          </w:p>
        </w:tc>
      </w:tr>
      <w:tr w:rsidR="00940E24" w:rsidRPr="00544577" w14:paraId="41D62376" w14:textId="77777777" w:rsidTr="00544577">
        <w:trPr>
          <w:jc w:val="center"/>
        </w:trPr>
        <w:tc>
          <w:tcPr>
            <w:tcW w:w="2161" w:type="dxa"/>
          </w:tcPr>
          <w:p w14:paraId="2AF7672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duration_hours</w:t>
            </w:r>
          </w:p>
        </w:tc>
        <w:tc>
          <w:tcPr>
            <w:tcW w:w="2161" w:type="dxa"/>
          </w:tcPr>
          <w:p w14:paraId="703DDCD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104D5C5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02DBB5B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使用时长（小时）</w:t>
            </w:r>
          </w:p>
        </w:tc>
      </w:tr>
      <w:tr w:rsidR="00940E24" w:rsidRPr="00544577" w14:paraId="744D5BAE" w14:textId="77777777" w:rsidTr="00544577">
        <w:trPr>
          <w:jc w:val="center"/>
        </w:trPr>
        <w:tc>
          <w:tcPr>
            <w:tcW w:w="2161" w:type="dxa"/>
          </w:tcPr>
          <w:p w14:paraId="4F1B4FB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total_amount</w:t>
            </w:r>
          </w:p>
        </w:tc>
        <w:tc>
          <w:tcPr>
            <w:tcW w:w="2161" w:type="dxa"/>
          </w:tcPr>
          <w:p w14:paraId="65CF0F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539C2FE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29E5E9F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订单总金额（元）</w:t>
            </w:r>
          </w:p>
        </w:tc>
      </w:tr>
      <w:tr w:rsidR="00940E24" w:rsidRPr="00544577" w14:paraId="0237BA02" w14:textId="77777777" w:rsidTr="00544577">
        <w:trPr>
          <w:jc w:val="center"/>
        </w:trPr>
        <w:tc>
          <w:tcPr>
            <w:tcW w:w="2161" w:type="dxa"/>
          </w:tcPr>
          <w:p w14:paraId="56C30F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14432E5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70551F1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pending</w:t>
            </w:r>
          </w:p>
        </w:tc>
        <w:tc>
          <w:tcPr>
            <w:tcW w:w="2161" w:type="dxa"/>
          </w:tcPr>
          <w:p w14:paraId="0C966F4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pending/confirmed/in_use/completed/cancelled</w:t>
            </w:r>
          </w:p>
        </w:tc>
      </w:tr>
      <w:tr w:rsidR="00940E24" w:rsidRPr="00544577" w14:paraId="2E2921AC" w14:textId="77777777" w:rsidTr="00544577">
        <w:trPr>
          <w:jc w:val="center"/>
        </w:trPr>
        <w:tc>
          <w:tcPr>
            <w:tcW w:w="2161" w:type="dxa"/>
          </w:tcPr>
          <w:p w14:paraId="2EE78F9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payment_status</w:t>
            </w:r>
          </w:p>
        </w:tc>
        <w:tc>
          <w:tcPr>
            <w:tcW w:w="2161" w:type="dxa"/>
          </w:tcPr>
          <w:p w14:paraId="047C0B1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25C2588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unpaid</w:t>
            </w:r>
          </w:p>
        </w:tc>
        <w:tc>
          <w:tcPr>
            <w:tcW w:w="2161" w:type="dxa"/>
          </w:tcPr>
          <w:p w14:paraId="2BCB37D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支付状态：unpaid/paid</w:t>
            </w:r>
          </w:p>
        </w:tc>
      </w:tr>
      <w:tr w:rsidR="00940E24" w:rsidRPr="00544577" w14:paraId="22444C95" w14:textId="77777777" w:rsidTr="00544577">
        <w:trPr>
          <w:jc w:val="center"/>
        </w:trPr>
        <w:tc>
          <w:tcPr>
            <w:tcW w:w="2161" w:type="dxa"/>
          </w:tcPr>
          <w:p w14:paraId="7AFD87A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check_in_time</w:t>
            </w:r>
          </w:p>
        </w:tc>
        <w:tc>
          <w:tcPr>
            <w:tcW w:w="2161" w:type="dxa"/>
          </w:tcPr>
          <w:p w14:paraId="6B4A903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268ACFB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364F7B9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签到时间（开门时刻）</w:t>
            </w:r>
          </w:p>
        </w:tc>
      </w:tr>
      <w:tr w:rsidR="00940E24" w:rsidRPr="00544577" w14:paraId="583105E3" w14:textId="77777777" w:rsidTr="00544577">
        <w:trPr>
          <w:jc w:val="center"/>
        </w:trPr>
        <w:tc>
          <w:tcPr>
            <w:tcW w:w="2161" w:type="dxa"/>
          </w:tcPr>
          <w:p w14:paraId="313AC0F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check_out_time</w:t>
            </w:r>
          </w:p>
        </w:tc>
        <w:tc>
          <w:tcPr>
            <w:tcW w:w="2161" w:type="dxa"/>
          </w:tcPr>
          <w:p w14:paraId="360A104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3B1F95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45BF551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签退时间（关门时刻）</w:t>
            </w:r>
          </w:p>
        </w:tc>
      </w:tr>
      <w:tr w:rsidR="00940E24" w:rsidRPr="00544577" w14:paraId="1EA4C39D" w14:textId="77777777" w:rsidTr="00544577">
        <w:trPr>
          <w:jc w:val="center"/>
        </w:trPr>
        <w:tc>
          <w:tcPr>
            <w:tcW w:w="2161" w:type="dxa"/>
          </w:tcPr>
          <w:p w14:paraId="6BBBB2D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door_code</w:t>
            </w:r>
          </w:p>
        </w:tc>
        <w:tc>
          <w:tcPr>
            <w:tcW w:w="2161" w:type="dxa"/>
          </w:tcPr>
          <w:p w14:paraId="1AC82EE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String(6)</w:t>
            </w:r>
          </w:p>
        </w:tc>
        <w:tc>
          <w:tcPr>
            <w:tcW w:w="2161" w:type="dxa"/>
          </w:tcPr>
          <w:p w14:paraId="0CBD380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521C318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开门验证码（6位随机数字）</w:t>
            </w:r>
          </w:p>
        </w:tc>
      </w:tr>
      <w:tr w:rsidR="00940E24" w:rsidRPr="00544577" w14:paraId="7A1D7507" w14:textId="77777777" w:rsidTr="00544577">
        <w:trPr>
          <w:jc w:val="center"/>
        </w:trPr>
        <w:tc>
          <w:tcPr>
            <w:tcW w:w="2161" w:type="dxa"/>
          </w:tcPr>
          <w:p w14:paraId="31F1210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payment_type</w:t>
            </w:r>
          </w:p>
        </w:tc>
        <w:tc>
          <w:tcPr>
            <w:tcW w:w="2161" w:type="dxa"/>
          </w:tcPr>
          <w:p w14:paraId="0A8CA57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50B5A3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immediate</w:t>
            </w:r>
          </w:p>
        </w:tc>
        <w:tc>
          <w:tcPr>
            <w:tcW w:w="2161" w:type="dxa"/>
          </w:tcPr>
          <w:p w14:paraId="633EC5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immediate(先付)/postpay(后付)</w:t>
            </w:r>
          </w:p>
        </w:tc>
      </w:tr>
      <w:tr w:rsidR="00940E24" w:rsidRPr="00544577" w14:paraId="43215041" w14:textId="77777777" w:rsidTr="00544577">
        <w:trPr>
          <w:jc w:val="center"/>
        </w:trPr>
        <w:tc>
          <w:tcPr>
            <w:tcW w:w="2161" w:type="dxa"/>
          </w:tcPr>
          <w:p w14:paraId="571F78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tea_type</w:t>
            </w:r>
          </w:p>
        </w:tc>
        <w:tc>
          <w:tcPr>
            <w:tcW w:w="2161" w:type="dxa"/>
          </w:tcPr>
          <w:p w14:paraId="6D6E8E1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454DBD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默认免费茶</w:t>
            </w:r>
          </w:p>
        </w:tc>
        <w:tc>
          <w:tcPr>
            <w:tcW w:w="2161" w:type="dxa"/>
          </w:tcPr>
          <w:p w14:paraId="525C89D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所选茶叶品类</w:t>
            </w:r>
          </w:p>
        </w:tc>
      </w:tr>
      <w:tr w:rsidR="00940E24" w:rsidRPr="00544577" w14:paraId="09D1CC93" w14:textId="77777777" w:rsidTr="00544577">
        <w:trPr>
          <w:jc w:val="center"/>
        </w:trPr>
        <w:tc>
          <w:tcPr>
            <w:tcW w:w="2161" w:type="dxa"/>
          </w:tcPr>
          <w:p w14:paraId="7010A23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tea_price</w:t>
            </w:r>
          </w:p>
        </w:tc>
        <w:tc>
          <w:tcPr>
            <w:tcW w:w="2161" w:type="dxa"/>
          </w:tcPr>
          <w:p w14:paraId="492BA7D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2AD3B69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2161" w:type="dxa"/>
          </w:tcPr>
          <w:p w14:paraId="171132A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茶叶加价金额（元）</w:t>
            </w:r>
          </w:p>
        </w:tc>
      </w:tr>
      <w:tr w:rsidR="00940E24" w:rsidRPr="00544577" w14:paraId="1894CEDB" w14:textId="77777777" w:rsidTr="00544577">
        <w:trPr>
          <w:jc w:val="center"/>
        </w:trPr>
        <w:tc>
          <w:tcPr>
            <w:tcW w:w="2161" w:type="dxa"/>
          </w:tcPr>
          <w:p w14:paraId="50A1DFF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tea_weight</w:t>
            </w:r>
          </w:p>
        </w:tc>
        <w:tc>
          <w:tcPr>
            <w:tcW w:w="2161" w:type="dxa"/>
          </w:tcPr>
          <w:p w14:paraId="6D1917C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76B16D4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2161" w:type="dxa"/>
          </w:tcPr>
          <w:p w14:paraId="0FBB1EA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茶叶重量（克）</w:t>
            </w:r>
          </w:p>
        </w:tc>
      </w:tr>
      <w:tr w:rsidR="00940E24" w:rsidRPr="00544577" w14:paraId="5398415A" w14:textId="77777777" w:rsidTr="00544577">
        <w:trPr>
          <w:jc w:val="center"/>
        </w:trPr>
        <w:tc>
          <w:tcPr>
            <w:tcW w:w="2161" w:type="dxa"/>
          </w:tcPr>
          <w:p w14:paraId="1FD072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tea_unit_price</w:t>
            </w:r>
          </w:p>
        </w:tc>
        <w:tc>
          <w:tcPr>
            <w:tcW w:w="2161" w:type="dxa"/>
          </w:tcPr>
          <w:p w14:paraId="1ACAB13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6CFCF77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2161" w:type="dxa"/>
          </w:tcPr>
          <w:p w14:paraId="3FAFBAA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茶叶单价（元/克）</w:t>
            </w:r>
          </w:p>
        </w:tc>
      </w:tr>
      <w:tr w:rsidR="00940E24" w:rsidRPr="00544577" w14:paraId="05E5FCBC" w14:textId="77777777" w:rsidTr="00544577">
        <w:trPr>
          <w:jc w:val="center"/>
        </w:trPr>
        <w:tc>
          <w:tcPr>
            <w:tcW w:w="2161" w:type="dxa"/>
          </w:tcPr>
          <w:p w14:paraId="13100B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package_type</w:t>
            </w:r>
          </w:p>
        </w:tc>
        <w:tc>
          <w:tcPr>
            <w:tcW w:w="2161" w:type="dxa"/>
          </w:tcPr>
          <w:p w14:paraId="699F16A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173583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按小时计费</w:t>
            </w:r>
          </w:p>
        </w:tc>
        <w:tc>
          <w:tcPr>
            <w:tcW w:w="2161" w:type="dxa"/>
          </w:tcPr>
          <w:p w14:paraId="7AF436C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套餐类型</w:t>
            </w:r>
          </w:p>
        </w:tc>
      </w:tr>
      <w:tr w:rsidR="00940E24" w:rsidRPr="00544577" w14:paraId="5FBC22BC" w14:textId="77777777" w:rsidTr="00544577">
        <w:trPr>
          <w:jc w:val="center"/>
        </w:trPr>
        <w:tc>
          <w:tcPr>
            <w:tcW w:w="2161" w:type="dxa"/>
          </w:tcPr>
          <w:p w14:paraId="631D71C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7BA2524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1D3A709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65FE16C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创建时间</w:t>
            </w:r>
          </w:p>
        </w:tc>
      </w:tr>
      <w:tr w:rsidR="00940E24" w:rsidRPr="00544577" w14:paraId="4740360B" w14:textId="77777777" w:rsidTr="00544577">
        <w:trPr>
          <w:jc w:val="center"/>
        </w:trPr>
        <w:tc>
          <w:tcPr>
            <w:tcW w:w="2161" w:type="dxa"/>
          </w:tcPr>
          <w:p w14:paraId="4F8D75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updated_at</w:t>
            </w:r>
          </w:p>
        </w:tc>
        <w:tc>
          <w:tcPr>
            <w:tcW w:w="2161" w:type="dxa"/>
          </w:tcPr>
          <w:p w14:paraId="00E9CB2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2422FFD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utcnow, onupdate</w:t>
            </w:r>
          </w:p>
        </w:tc>
        <w:tc>
          <w:tcPr>
            <w:tcW w:w="2161" w:type="dxa"/>
          </w:tcPr>
          <w:p w14:paraId="6DBEAEA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最后更新时间</w:t>
            </w:r>
          </w:p>
        </w:tc>
      </w:tr>
    </w:tbl>
    <w:p w14:paraId="05662ABA" w14:textId="77777777" w:rsidR="00940E24" w:rsidRPr="00B9798E" w:rsidRDefault="00940E24">
      <w:pPr>
        <w:rPr>
          <w:rFonts w:hint="eastAsia"/>
        </w:rPr>
      </w:pPr>
    </w:p>
    <w:p w14:paraId="3B81D62C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4" w:name="_Toc232596664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5.2.4 预约表（bookings）</w:t>
      </w:r>
      <w:bookmarkEnd w:id="134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1860"/>
        <w:gridCol w:w="1954"/>
        <w:gridCol w:w="2980"/>
      </w:tblGrid>
      <w:tr w:rsidR="00940E24" w:rsidRPr="00544577" w14:paraId="6528ECB5" w14:textId="77777777" w:rsidTr="00544577">
        <w:trPr>
          <w:jc w:val="center"/>
        </w:trPr>
        <w:tc>
          <w:tcPr>
            <w:tcW w:w="2161" w:type="dxa"/>
          </w:tcPr>
          <w:p w14:paraId="7F021D1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0F22E3A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488477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1CF7B00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4F86B1BE" w14:textId="77777777" w:rsidTr="00544577">
        <w:trPr>
          <w:jc w:val="center"/>
        </w:trPr>
        <w:tc>
          <w:tcPr>
            <w:tcW w:w="2161" w:type="dxa"/>
          </w:tcPr>
          <w:p w14:paraId="6E0DD8B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24407D3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5911580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096A568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预约ID</w:t>
            </w:r>
          </w:p>
        </w:tc>
      </w:tr>
      <w:tr w:rsidR="00940E24" w:rsidRPr="00544577" w14:paraId="512DF1AD" w14:textId="77777777" w:rsidTr="00544577">
        <w:trPr>
          <w:jc w:val="center"/>
        </w:trPr>
        <w:tc>
          <w:tcPr>
            <w:tcW w:w="2161" w:type="dxa"/>
          </w:tcPr>
          <w:p w14:paraId="7D5D960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booking_no</w:t>
            </w:r>
          </w:p>
        </w:tc>
        <w:tc>
          <w:tcPr>
            <w:tcW w:w="2161" w:type="dxa"/>
          </w:tcPr>
          <w:p w14:paraId="0A5223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0C380AC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Not Null, Index</w:t>
            </w:r>
          </w:p>
        </w:tc>
        <w:tc>
          <w:tcPr>
            <w:tcW w:w="2161" w:type="dxa"/>
          </w:tcPr>
          <w:p w14:paraId="5D02D83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预约编号(BOOK+时间戳+随机码)</w:t>
            </w:r>
          </w:p>
        </w:tc>
      </w:tr>
      <w:tr w:rsidR="00940E24" w:rsidRPr="00544577" w14:paraId="6695A63A" w14:textId="77777777" w:rsidTr="00544577">
        <w:trPr>
          <w:jc w:val="center"/>
        </w:trPr>
        <w:tc>
          <w:tcPr>
            <w:tcW w:w="2161" w:type="dxa"/>
          </w:tcPr>
          <w:p w14:paraId="6A9D540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2161" w:type="dxa"/>
          </w:tcPr>
          <w:p w14:paraId="30AEB7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39D4438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1F2EEF0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预约用户ID</w:t>
            </w:r>
          </w:p>
        </w:tc>
      </w:tr>
      <w:tr w:rsidR="00940E24" w:rsidRPr="00544577" w14:paraId="667BAFFD" w14:textId="77777777" w:rsidTr="00544577">
        <w:trPr>
          <w:jc w:val="center"/>
        </w:trPr>
        <w:tc>
          <w:tcPr>
            <w:tcW w:w="2161" w:type="dxa"/>
          </w:tcPr>
          <w:p w14:paraId="1616FD7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room_id</w:t>
            </w:r>
          </w:p>
        </w:tc>
        <w:tc>
          <w:tcPr>
            <w:tcW w:w="2161" w:type="dxa"/>
          </w:tcPr>
          <w:p w14:paraId="0B06F53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4F9BB7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FK→rooms.id, Not Null</w:t>
            </w:r>
          </w:p>
        </w:tc>
        <w:tc>
          <w:tcPr>
            <w:tcW w:w="2161" w:type="dxa"/>
          </w:tcPr>
          <w:p w14:paraId="1B99631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预约茶室ID</w:t>
            </w:r>
          </w:p>
        </w:tc>
      </w:tr>
      <w:tr w:rsidR="00940E24" w:rsidRPr="00544577" w14:paraId="44D15E72" w14:textId="77777777" w:rsidTr="00544577">
        <w:trPr>
          <w:jc w:val="center"/>
        </w:trPr>
        <w:tc>
          <w:tcPr>
            <w:tcW w:w="2161" w:type="dxa"/>
          </w:tcPr>
          <w:p w14:paraId="321B6B0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booking_date</w:t>
            </w:r>
          </w:p>
        </w:tc>
        <w:tc>
          <w:tcPr>
            <w:tcW w:w="2161" w:type="dxa"/>
          </w:tcPr>
          <w:p w14:paraId="60E6D25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</w:t>
            </w:r>
          </w:p>
        </w:tc>
        <w:tc>
          <w:tcPr>
            <w:tcW w:w="2161" w:type="dxa"/>
          </w:tcPr>
          <w:p w14:paraId="122181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2A84D44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预约日期</w:t>
            </w:r>
          </w:p>
        </w:tc>
      </w:tr>
      <w:tr w:rsidR="00940E24" w:rsidRPr="00544577" w14:paraId="60E72569" w14:textId="77777777" w:rsidTr="00544577">
        <w:trPr>
          <w:jc w:val="center"/>
        </w:trPr>
        <w:tc>
          <w:tcPr>
            <w:tcW w:w="2161" w:type="dxa"/>
          </w:tcPr>
          <w:p w14:paraId="2F21186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start_time</w:t>
            </w:r>
          </w:p>
        </w:tc>
        <w:tc>
          <w:tcPr>
            <w:tcW w:w="2161" w:type="dxa"/>
          </w:tcPr>
          <w:p w14:paraId="23B1EAD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7B8B995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3585966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预约开始时间</w:t>
            </w:r>
          </w:p>
        </w:tc>
      </w:tr>
      <w:tr w:rsidR="00940E24" w:rsidRPr="00544577" w14:paraId="1C4B5F32" w14:textId="77777777" w:rsidTr="00544577">
        <w:trPr>
          <w:jc w:val="center"/>
        </w:trPr>
        <w:tc>
          <w:tcPr>
            <w:tcW w:w="2161" w:type="dxa"/>
          </w:tcPr>
          <w:p w14:paraId="1E9317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end_time</w:t>
            </w:r>
          </w:p>
        </w:tc>
        <w:tc>
          <w:tcPr>
            <w:tcW w:w="2161" w:type="dxa"/>
          </w:tcPr>
          <w:p w14:paraId="0C0C45D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4DE0F9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4AE05C8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预约结束时间</w:t>
            </w:r>
          </w:p>
        </w:tc>
      </w:tr>
      <w:tr w:rsidR="00940E24" w:rsidRPr="00544577" w14:paraId="59C8ADA4" w14:textId="77777777" w:rsidTr="00544577">
        <w:trPr>
          <w:jc w:val="center"/>
        </w:trPr>
        <w:tc>
          <w:tcPr>
            <w:tcW w:w="2161" w:type="dxa"/>
          </w:tcPr>
          <w:p w14:paraId="128FD01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duration_hours</w:t>
            </w:r>
          </w:p>
        </w:tc>
        <w:tc>
          <w:tcPr>
            <w:tcW w:w="2161" w:type="dxa"/>
          </w:tcPr>
          <w:p w14:paraId="322DD9E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240DD9A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42628D0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预约时长（小时）</w:t>
            </w:r>
          </w:p>
        </w:tc>
      </w:tr>
      <w:tr w:rsidR="00940E24" w:rsidRPr="00544577" w14:paraId="1B47B70E" w14:textId="77777777" w:rsidTr="00544577">
        <w:trPr>
          <w:jc w:val="center"/>
        </w:trPr>
        <w:tc>
          <w:tcPr>
            <w:tcW w:w="2161" w:type="dxa"/>
          </w:tcPr>
          <w:p w14:paraId="02BA48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estimated_amount</w:t>
            </w:r>
          </w:p>
        </w:tc>
        <w:tc>
          <w:tcPr>
            <w:tcW w:w="2161" w:type="dxa"/>
          </w:tcPr>
          <w:p w14:paraId="3F7FA4C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1EE1D4B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58AA609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预估费用（元）</w:t>
            </w:r>
          </w:p>
        </w:tc>
      </w:tr>
      <w:tr w:rsidR="00940E24" w:rsidRPr="00544577" w14:paraId="7083D820" w14:textId="77777777" w:rsidTr="00544577">
        <w:trPr>
          <w:jc w:val="center"/>
        </w:trPr>
        <w:tc>
          <w:tcPr>
            <w:tcW w:w="2161" w:type="dxa"/>
          </w:tcPr>
          <w:p w14:paraId="29464AC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08AFCB6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5B1BD63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confirmed</w:t>
            </w:r>
          </w:p>
        </w:tc>
        <w:tc>
          <w:tcPr>
            <w:tcW w:w="2161" w:type="dxa"/>
          </w:tcPr>
          <w:p w14:paraId="55F69A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confirmed/cancelled/completed</w:t>
            </w:r>
          </w:p>
        </w:tc>
      </w:tr>
      <w:tr w:rsidR="00940E24" w:rsidRPr="00544577" w14:paraId="68546EA2" w14:textId="77777777" w:rsidTr="00544577">
        <w:trPr>
          <w:jc w:val="center"/>
        </w:trPr>
        <w:tc>
          <w:tcPr>
            <w:tcW w:w="2161" w:type="dxa"/>
          </w:tcPr>
          <w:p w14:paraId="0D07324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tea_type</w:t>
            </w:r>
          </w:p>
        </w:tc>
        <w:tc>
          <w:tcPr>
            <w:tcW w:w="2161" w:type="dxa"/>
          </w:tcPr>
          <w:p w14:paraId="68214C0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606E67C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默认免费茶</w:t>
            </w:r>
          </w:p>
        </w:tc>
        <w:tc>
          <w:tcPr>
            <w:tcW w:w="2161" w:type="dxa"/>
          </w:tcPr>
          <w:p w14:paraId="0690493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茶叶品类</w:t>
            </w:r>
          </w:p>
        </w:tc>
      </w:tr>
      <w:tr w:rsidR="00940E24" w:rsidRPr="00544577" w14:paraId="298051BF" w14:textId="77777777" w:rsidTr="00544577">
        <w:trPr>
          <w:jc w:val="center"/>
        </w:trPr>
        <w:tc>
          <w:tcPr>
            <w:tcW w:w="2161" w:type="dxa"/>
          </w:tcPr>
          <w:p w14:paraId="0A251F8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tea_price</w:t>
            </w:r>
          </w:p>
        </w:tc>
        <w:tc>
          <w:tcPr>
            <w:tcW w:w="2161" w:type="dxa"/>
          </w:tcPr>
          <w:p w14:paraId="4D3786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6637D9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0.0</w:t>
            </w:r>
          </w:p>
        </w:tc>
        <w:tc>
          <w:tcPr>
            <w:tcW w:w="2161" w:type="dxa"/>
          </w:tcPr>
          <w:p w14:paraId="07B0ECF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茶叶加价（元）</w:t>
            </w:r>
          </w:p>
        </w:tc>
      </w:tr>
      <w:tr w:rsidR="00940E24" w:rsidRPr="00544577" w14:paraId="165EC147" w14:textId="77777777" w:rsidTr="00544577">
        <w:trPr>
          <w:jc w:val="center"/>
        </w:trPr>
        <w:tc>
          <w:tcPr>
            <w:tcW w:w="2161" w:type="dxa"/>
          </w:tcPr>
          <w:p w14:paraId="3ACCC9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package_type</w:t>
            </w:r>
          </w:p>
        </w:tc>
        <w:tc>
          <w:tcPr>
            <w:tcW w:w="2161" w:type="dxa"/>
          </w:tcPr>
          <w:p w14:paraId="5D67A1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6BB55DD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按小时计费</w:t>
            </w:r>
          </w:p>
        </w:tc>
        <w:tc>
          <w:tcPr>
            <w:tcW w:w="2161" w:type="dxa"/>
          </w:tcPr>
          <w:p w14:paraId="27DE4DE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套餐类型</w:t>
            </w:r>
          </w:p>
        </w:tc>
      </w:tr>
      <w:tr w:rsidR="00940E24" w:rsidRPr="00544577" w14:paraId="38DF7977" w14:textId="77777777" w:rsidTr="00544577">
        <w:trPr>
          <w:jc w:val="center"/>
        </w:trPr>
        <w:tc>
          <w:tcPr>
            <w:tcW w:w="2161" w:type="dxa"/>
          </w:tcPr>
          <w:p w14:paraId="4C29830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6F94934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31E2448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506B210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创建时间</w:t>
            </w:r>
          </w:p>
        </w:tc>
      </w:tr>
    </w:tbl>
    <w:p w14:paraId="7043953B" w14:textId="77777777" w:rsidR="00940E24" w:rsidRPr="00B9798E" w:rsidRDefault="00940E24">
      <w:pPr>
        <w:rPr>
          <w:rFonts w:hint="eastAsia"/>
        </w:rPr>
      </w:pPr>
    </w:p>
    <w:p w14:paraId="6BC0F1D1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5" w:name="_Toc232596665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5.2.5 评价表（reviews）</w:t>
      </w:r>
      <w:bookmarkEnd w:id="135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40E24" w:rsidRPr="00544577" w14:paraId="7E565F9F" w14:textId="77777777" w:rsidTr="00544577">
        <w:trPr>
          <w:jc w:val="center"/>
        </w:trPr>
        <w:tc>
          <w:tcPr>
            <w:tcW w:w="2161" w:type="dxa"/>
          </w:tcPr>
          <w:p w14:paraId="6409C2A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657D77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196CCC3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7DE2BC1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0CFC9123" w14:textId="77777777" w:rsidTr="00544577">
        <w:trPr>
          <w:jc w:val="center"/>
        </w:trPr>
        <w:tc>
          <w:tcPr>
            <w:tcW w:w="2161" w:type="dxa"/>
          </w:tcPr>
          <w:p w14:paraId="529F497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43D2AAC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03ED9B5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4D6DEBD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评价ID</w:t>
            </w:r>
          </w:p>
        </w:tc>
      </w:tr>
      <w:tr w:rsidR="00940E24" w:rsidRPr="00544577" w14:paraId="783F735F" w14:textId="77777777" w:rsidTr="00544577">
        <w:trPr>
          <w:jc w:val="center"/>
        </w:trPr>
        <w:tc>
          <w:tcPr>
            <w:tcW w:w="2161" w:type="dxa"/>
          </w:tcPr>
          <w:p w14:paraId="5058A7E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2161" w:type="dxa"/>
          </w:tcPr>
          <w:p w14:paraId="742D5D7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0B67B2A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243DF72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评价用户ID</w:t>
            </w:r>
          </w:p>
        </w:tc>
      </w:tr>
      <w:tr w:rsidR="00940E24" w:rsidRPr="00544577" w14:paraId="6ABDDF1B" w14:textId="77777777" w:rsidTr="00544577">
        <w:trPr>
          <w:jc w:val="center"/>
        </w:trPr>
        <w:tc>
          <w:tcPr>
            <w:tcW w:w="2161" w:type="dxa"/>
          </w:tcPr>
          <w:p w14:paraId="353A0C6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room_id</w:t>
            </w:r>
          </w:p>
        </w:tc>
        <w:tc>
          <w:tcPr>
            <w:tcW w:w="2161" w:type="dxa"/>
          </w:tcPr>
          <w:p w14:paraId="0EFAC63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45936DB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FK→rooms.id, Not Null</w:t>
            </w:r>
          </w:p>
        </w:tc>
        <w:tc>
          <w:tcPr>
            <w:tcW w:w="2161" w:type="dxa"/>
          </w:tcPr>
          <w:p w14:paraId="43E6079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被评价茶室ID</w:t>
            </w:r>
          </w:p>
        </w:tc>
      </w:tr>
      <w:tr w:rsidR="00940E24" w:rsidRPr="00544577" w14:paraId="26B959FB" w14:textId="77777777" w:rsidTr="00544577">
        <w:trPr>
          <w:jc w:val="center"/>
        </w:trPr>
        <w:tc>
          <w:tcPr>
            <w:tcW w:w="2161" w:type="dxa"/>
          </w:tcPr>
          <w:p w14:paraId="1124F1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order_id</w:t>
            </w:r>
          </w:p>
        </w:tc>
        <w:tc>
          <w:tcPr>
            <w:tcW w:w="2161" w:type="dxa"/>
          </w:tcPr>
          <w:p w14:paraId="516269F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47870FA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FK→orders.id, Not Null, Unique</w:t>
            </w:r>
          </w:p>
        </w:tc>
        <w:tc>
          <w:tcPr>
            <w:tcW w:w="2161" w:type="dxa"/>
          </w:tcPr>
          <w:p w14:paraId="23704FF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关联订单ID（每个订单只能评价一次）</w:t>
            </w:r>
          </w:p>
        </w:tc>
      </w:tr>
      <w:tr w:rsidR="00940E24" w:rsidRPr="00544577" w14:paraId="475F88AE" w14:textId="77777777" w:rsidTr="00544577">
        <w:trPr>
          <w:jc w:val="center"/>
        </w:trPr>
        <w:tc>
          <w:tcPr>
            <w:tcW w:w="2161" w:type="dxa"/>
          </w:tcPr>
          <w:p w14:paraId="2FBDA71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rating</w:t>
            </w:r>
          </w:p>
        </w:tc>
        <w:tc>
          <w:tcPr>
            <w:tcW w:w="2161" w:type="dxa"/>
          </w:tcPr>
          <w:p w14:paraId="19BFB39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6A5A3F7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234273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评分（1-5星）</w:t>
            </w:r>
          </w:p>
        </w:tc>
      </w:tr>
      <w:tr w:rsidR="00940E24" w:rsidRPr="00544577" w14:paraId="3F67BD3A" w14:textId="77777777" w:rsidTr="00544577">
        <w:trPr>
          <w:jc w:val="center"/>
        </w:trPr>
        <w:tc>
          <w:tcPr>
            <w:tcW w:w="2161" w:type="dxa"/>
          </w:tcPr>
          <w:p w14:paraId="370B65A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comment</w:t>
            </w:r>
          </w:p>
        </w:tc>
        <w:tc>
          <w:tcPr>
            <w:tcW w:w="2161" w:type="dxa"/>
          </w:tcPr>
          <w:p w14:paraId="4B48C8A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4247C0C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55BC99D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文字评价（限200字）</w:t>
            </w:r>
          </w:p>
        </w:tc>
      </w:tr>
      <w:tr w:rsidR="00940E24" w:rsidRPr="00544577" w14:paraId="3810E591" w14:textId="77777777" w:rsidTr="00544577">
        <w:trPr>
          <w:jc w:val="center"/>
        </w:trPr>
        <w:tc>
          <w:tcPr>
            <w:tcW w:w="2161" w:type="dxa"/>
          </w:tcPr>
          <w:p w14:paraId="09D3434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08C888C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10351F6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610280B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评价时间</w:t>
            </w:r>
          </w:p>
        </w:tc>
      </w:tr>
    </w:tbl>
    <w:p w14:paraId="7B43B387" w14:textId="77777777" w:rsidR="00940E24" w:rsidRPr="00B9798E" w:rsidRDefault="00940E24">
      <w:pPr>
        <w:rPr>
          <w:rFonts w:hint="eastAsia"/>
        </w:rPr>
      </w:pPr>
    </w:p>
    <w:p w14:paraId="6F4B49A9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6" w:name="_Toc232596666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5.2.6 报修表（repairs）</w:t>
      </w:r>
      <w:bookmarkEnd w:id="136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55"/>
        <w:gridCol w:w="1657"/>
        <w:gridCol w:w="1779"/>
        <w:gridCol w:w="3571"/>
      </w:tblGrid>
      <w:tr w:rsidR="00940E24" w:rsidRPr="00544577" w14:paraId="409A6C15" w14:textId="77777777" w:rsidTr="00544577">
        <w:trPr>
          <w:jc w:val="center"/>
        </w:trPr>
        <w:tc>
          <w:tcPr>
            <w:tcW w:w="2161" w:type="dxa"/>
          </w:tcPr>
          <w:p w14:paraId="3655CFE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1515C65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7F66768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18DF10F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1067DAD5" w14:textId="77777777" w:rsidTr="00544577">
        <w:trPr>
          <w:jc w:val="center"/>
        </w:trPr>
        <w:tc>
          <w:tcPr>
            <w:tcW w:w="2161" w:type="dxa"/>
          </w:tcPr>
          <w:p w14:paraId="7F313CB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1EF41A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1598DE5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2495584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报修工单ID</w:t>
            </w:r>
          </w:p>
        </w:tc>
      </w:tr>
      <w:tr w:rsidR="00940E24" w:rsidRPr="00544577" w14:paraId="7F8E4929" w14:textId="77777777" w:rsidTr="00544577">
        <w:trPr>
          <w:jc w:val="center"/>
        </w:trPr>
        <w:tc>
          <w:tcPr>
            <w:tcW w:w="2161" w:type="dxa"/>
          </w:tcPr>
          <w:p w14:paraId="7B42E4B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2161" w:type="dxa"/>
          </w:tcPr>
          <w:p w14:paraId="504CF0F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32C4D4E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44294D7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报修用户ID</w:t>
            </w:r>
          </w:p>
        </w:tc>
      </w:tr>
      <w:tr w:rsidR="00940E24" w:rsidRPr="00544577" w14:paraId="54056E42" w14:textId="77777777" w:rsidTr="00544577">
        <w:trPr>
          <w:jc w:val="center"/>
        </w:trPr>
        <w:tc>
          <w:tcPr>
            <w:tcW w:w="2161" w:type="dxa"/>
          </w:tcPr>
          <w:p w14:paraId="1099B62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room_id</w:t>
            </w:r>
          </w:p>
        </w:tc>
        <w:tc>
          <w:tcPr>
            <w:tcW w:w="2161" w:type="dxa"/>
          </w:tcPr>
          <w:p w14:paraId="73EE1DE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10FF27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FK→rooms.id, Not Null</w:t>
            </w:r>
          </w:p>
        </w:tc>
        <w:tc>
          <w:tcPr>
            <w:tcW w:w="2161" w:type="dxa"/>
          </w:tcPr>
          <w:p w14:paraId="27AA86E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报修茶室ID</w:t>
            </w:r>
          </w:p>
        </w:tc>
      </w:tr>
      <w:tr w:rsidR="00940E24" w:rsidRPr="00544577" w14:paraId="7C5D53E1" w14:textId="77777777" w:rsidTr="00544577">
        <w:trPr>
          <w:jc w:val="center"/>
        </w:trPr>
        <w:tc>
          <w:tcPr>
            <w:tcW w:w="2161" w:type="dxa"/>
          </w:tcPr>
          <w:p w14:paraId="6F63B1D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order_id</w:t>
            </w:r>
          </w:p>
        </w:tc>
        <w:tc>
          <w:tcPr>
            <w:tcW w:w="2161" w:type="dxa"/>
          </w:tcPr>
          <w:p w14:paraId="5EAB6DF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71A647D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FK→orders.id, Nullable</w:t>
            </w:r>
          </w:p>
        </w:tc>
        <w:tc>
          <w:tcPr>
            <w:tcW w:w="2161" w:type="dxa"/>
          </w:tcPr>
          <w:p w14:paraId="131DE16A" w14:textId="5FFCD28A" w:rsidR="00940E24" w:rsidRPr="00544577" w:rsidRDefault="00544577" w:rsidP="00544577">
            <w:pPr>
              <w:tabs>
                <w:tab w:val="left" w:pos="380"/>
                <w:tab w:val="center" w:pos="1750"/>
              </w:tabs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ab/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ab/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关联订单ID（可选）</w:t>
            </w:r>
          </w:p>
        </w:tc>
      </w:tr>
      <w:tr w:rsidR="00940E24" w:rsidRPr="00544577" w14:paraId="575E9B95" w14:textId="77777777" w:rsidTr="00544577">
        <w:trPr>
          <w:jc w:val="center"/>
        </w:trPr>
        <w:tc>
          <w:tcPr>
            <w:tcW w:w="2161" w:type="dxa"/>
          </w:tcPr>
          <w:p w14:paraId="2367DDA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title</w:t>
            </w:r>
          </w:p>
        </w:tc>
        <w:tc>
          <w:tcPr>
            <w:tcW w:w="2161" w:type="dxa"/>
          </w:tcPr>
          <w:p w14:paraId="62AFB79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0A223CB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5E7F5EA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报修标题（≤50字）</w:t>
            </w:r>
          </w:p>
        </w:tc>
      </w:tr>
      <w:tr w:rsidR="00940E24" w:rsidRPr="00544577" w14:paraId="65717FDD" w14:textId="77777777" w:rsidTr="00544577">
        <w:trPr>
          <w:jc w:val="center"/>
        </w:trPr>
        <w:tc>
          <w:tcPr>
            <w:tcW w:w="2161" w:type="dxa"/>
          </w:tcPr>
          <w:p w14:paraId="6383937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description</w:t>
            </w:r>
          </w:p>
        </w:tc>
        <w:tc>
          <w:tcPr>
            <w:tcW w:w="2161" w:type="dxa"/>
          </w:tcPr>
          <w:p w14:paraId="49BC60F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5AE0DAC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7F3669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报修描述（≤200字）</w:t>
            </w:r>
          </w:p>
        </w:tc>
      </w:tr>
      <w:tr w:rsidR="00940E24" w:rsidRPr="00544577" w14:paraId="346226C4" w14:textId="77777777" w:rsidTr="00544577">
        <w:trPr>
          <w:jc w:val="center"/>
        </w:trPr>
        <w:tc>
          <w:tcPr>
            <w:tcW w:w="2161" w:type="dxa"/>
          </w:tcPr>
          <w:p w14:paraId="4E432E9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images</w:t>
            </w:r>
          </w:p>
        </w:tc>
        <w:tc>
          <w:tcPr>
            <w:tcW w:w="2161" w:type="dxa"/>
          </w:tcPr>
          <w:p w14:paraId="025FCAA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String(500)</w:t>
            </w:r>
          </w:p>
        </w:tc>
        <w:tc>
          <w:tcPr>
            <w:tcW w:w="2161" w:type="dxa"/>
          </w:tcPr>
          <w:p w14:paraId="2FEF04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7F8F37F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图片路径（逗号分隔，≤3张）</w:t>
            </w:r>
          </w:p>
        </w:tc>
      </w:tr>
      <w:tr w:rsidR="00940E24" w:rsidRPr="00544577" w14:paraId="2A7D29ED" w14:textId="77777777" w:rsidTr="00544577">
        <w:trPr>
          <w:jc w:val="center"/>
        </w:trPr>
        <w:tc>
          <w:tcPr>
            <w:tcW w:w="2161" w:type="dxa"/>
          </w:tcPr>
          <w:p w14:paraId="3475FD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2D9492B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37CCE9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pending</w:t>
            </w:r>
          </w:p>
        </w:tc>
        <w:tc>
          <w:tcPr>
            <w:tcW w:w="2161" w:type="dxa"/>
          </w:tcPr>
          <w:p w14:paraId="4B161DA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pending/processing/completed/closed</w:t>
            </w:r>
          </w:p>
        </w:tc>
      </w:tr>
      <w:tr w:rsidR="00940E24" w:rsidRPr="00544577" w14:paraId="0A30421A" w14:textId="77777777" w:rsidTr="00544577">
        <w:trPr>
          <w:jc w:val="center"/>
        </w:trPr>
        <w:tc>
          <w:tcPr>
            <w:tcW w:w="2161" w:type="dxa"/>
          </w:tcPr>
          <w:p w14:paraId="1EBE25C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priority</w:t>
            </w:r>
          </w:p>
        </w:tc>
        <w:tc>
          <w:tcPr>
            <w:tcW w:w="2161" w:type="dxa"/>
          </w:tcPr>
          <w:p w14:paraId="7FBC952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String(10)</w:t>
            </w:r>
          </w:p>
        </w:tc>
        <w:tc>
          <w:tcPr>
            <w:tcW w:w="2161" w:type="dxa"/>
          </w:tcPr>
          <w:p w14:paraId="00B363D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normal</w:t>
            </w:r>
          </w:p>
        </w:tc>
        <w:tc>
          <w:tcPr>
            <w:tcW w:w="2161" w:type="dxa"/>
          </w:tcPr>
          <w:p w14:paraId="7D0A2B6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优先级：low/normal/high</w:t>
            </w:r>
          </w:p>
        </w:tc>
      </w:tr>
      <w:tr w:rsidR="00940E24" w:rsidRPr="00544577" w14:paraId="0964318A" w14:textId="77777777" w:rsidTr="00544577">
        <w:trPr>
          <w:jc w:val="center"/>
        </w:trPr>
        <w:tc>
          <w:tcPr>
            <w:tcW w:w="2161" w:type="dxa"/>
          </w:tcPr>
          <w:p w14:paraId="78648E1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handler_remark</w:t>
            </w:r>
          </w:p>
        </w:tc>
        <w:tc>
          <w:tcPr>
            <w:tcW w:w="2161" w:type="dxa"/>
          </w:tcPr>
          <w:p w14:paraId="44AD41A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45BDAB5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18622CF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管理员处理备注</w:t>
            </w:r>
          </w:p>
        </w:tc>
      </w:tr>
      <w:tr w:rsidR="00940E24" w:rsidRPr="00544577" w14:paraId="5AC66D54" w14:textId="77777777" w:rsidTr="00544577">
        <w:trPr>
          <w:jc w:val="center"/>
        </w:trPr>
        <w:tc>
          <w:tcPr>
            <w:tcW w:w="2161" w:type="dxa"/>
          </w:tcPr>
          <w:p w14:paraId="63CD2FE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51B2C62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5268598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083E581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提交时间</w:t>
            </w:r>
          </w:p>
        </w:tc>
      </w:tr>
      <w:tr w:rsidR="00940E24" w:rsidRPr="00544577" w14:paraId="50474AEE" w14:textId="77777777" w:rsidTr="00544577">
        <w:trPr>
          <w:jc w:val="center"/>
        </w:trPr>
        <w:tc>
          <w:tcPr>
            <w:tcW w:w="2161" w:type="dxa"/>
          </w:tcPr>
          <w:p w14:paraId="095D1CD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updated_at</w:t>
            </w:r>
          </w:p>
        </w:tc>
        <w:tc>
          <w:tcPr>
            <w:tcW w:w="2161" w:type="dxa"/>
          </w:tcPr>
          <w:p w14:paraId="542818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21319FE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utcnow, onupdate</w:t>
            </w:r>
          </w:p>
        </w:tc>
        <w:tc>
          <w:tcPr>
            <w:tcW w:w="2161" w:type="dxa"/>
          </w:tcPr>
          <w:p w14:paraId="07CFF71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最后更新时间</w:t>
            </w:r>
          </w:p>
        </w:tc>
      </w:tr>
    </w:tbl>
    <w:p w14:paraId="5A1265ED" w14:textId="77777777" w:rsidR="00940E24" w:rsidRPr="00B9798E" w:rsidRDefault="00940E24">
      <w:pPr>
        <w:rPr>
          <w:rFonts w:hint="eastAsia"/>
        </w:rPr>
      </w:pPr>
    </w:p>
    <w:p w14:paraId="0EDD0A4B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7" w:name="_Toc232596667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lastRenderedPageBreak/>
        <w:t>5.2.7 充值记录表（recharge_records）</w:t>
      </w:r>
      <w:bookmarkEnd w:id="137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40E24" w:rsidRPr="00544577" w14:paraId="0556D4FF" w14:textId="77777777" w:rsidTr="00544577">
        <w:trPr>
          <w:jc w:val="center"/>
        </w:trPr>
        <w:tc>
          <w:tcPr>
            <w:tcW w:w="2161" w:type="dxa"/>
          </w:tcPr>
          <w:p w14:paraId="50E0A6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556ED21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177E99B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6EDBE7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171980AD" w14:textId="77777777" w:rsidTr="00544577">
        <w:trPr>
          <w:jc w:val="center"/>
        </w:trPr>
        <w:tc>
          <w:tcPr>
            <w:tcW w:w="2161" w:type="dxa"/>
          </w:tcPr>
          <w:p w14:paraId="6F35F4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03E295D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69C02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4A075A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记录ID</w:t>
            </w:r>
          </w:p>
        </w:tc>
      </w:tr>
      <w:tr w:rsidR="00940E24" w:rsidRPr="00544577" w14:paraId="11A310B8" w14:textId="77777777" w:rsidTr="00544577">
        <w:trPr>
          <w:jc w:val="center"/>
        </w:trPr>
        <w:tc>
          <w:tcPr>
            <w:tcW w:w="2161" w:type="dxa"/>
          </w:tcPr>
          <w:p w14:paraId="486A3AC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2161" w:type="dxa"/>
          </w:tcPr>
          <w:p w14:paraId="2E5D942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570A387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3E244CC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充值用户ID</w:t>
            </w:r>
          </w:p>
        </w:tc>
      </w:tr>
      <w:tr w:rsidR="00940E24" w:rsidRPr="00544577" w14:paraId="1C075907" w14:textId="77777777" w:rsidTr="00544577">
        <w:trPr>
          <w:jc w:val="center"/>
        </w:trPr>
        <w:tc>
          <w:tcPr>
            <w:tcW w:w="2161" w:type="dxa"/>
          </w:tcPr>
          <w:p w14:paraId="37C517D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amount</w:t>
            </w:r>
          </w:p>
        </w:tc>
        <w:tc>
          <w:tcPr>
            <w:tcW w:w="2161" w:type="dxa"/>
          </w:tcPr>
          <w:p w14:paraId="1F2F96E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7FBBE31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6602FF4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充值金额（元）</w:t>
            </w:r>
          </w:p>
        </w:tc>
      </w:tr>
      <w:tr w:rsidR="00940E24" w:rsidRPr="00544577" w14:paraId="30CCE439" w14:textId="77777777" w:rsidTr="00544577">
        <w:trPr>
          <w:jc w:val="center"/>
        </w:trPr>
        <w:tc>
          <w:tcPr>
            <w:tcW w:w="2161" w:type="dxa"/>
          </w:tcPr>
          <w:p w14:paraId="60EF11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payment_method</w:t>
            </w:r>
          </w:p>
        </w:tc>
        <w:tc>
          <w:tcPr>
            <w:tcW w:w="2161" w:type="dxa"/>
          </w:tcPr>
          <w:p w14:paraId="3038252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  <w:p w14:paraId="4E6DD958" w14:textId="77777777" w:rsidR="00544577" w:rsidRPr="00544577" w:rsidRDefault="00544577" w:rsidP="00544577">
            <w:pPr>
              <w:ind w:firstLineChars="200" w:firstLine="360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2161" w:type="dxa"/>
          </w:tcPr>
          <w:p w14:paraId="6737D2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6396F1F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支付方式（wechat/alipay）</w:t>
            </w:r>
          </w:p>
        </w:tc>
      </w:tr>
      <w:tr w:rsidR="00940E24" w:rsidRPr="00544577" w14:paraId="52CC3AEB" w14:textId="77777777" w:rsidTr="00544577">
        <w:trPr>
          <w:jc w:val="center"/>
        </w:trPr>
        <w:tc>
          <w:tcPr>
            <w:tcW w:w="2161" w:type="dxa"/>
          </w:tcPr>
          <w:p w14:paraId="3F5C3C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508D5D8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5A4AA4E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success</w:t>
            </w:r>
          </w:p>
        </w:tc>
        <w:tc>
          <w:tcPr>
            <w:tcW w:w="2161" w:type="dxa"/>
          </w:tcPr>
          <w:p w14:paraId="7CA4A14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充值状态</w:t>
            </w:r>
          </w:p>
        </w:tc>
      </w:tr>
      <w:tr w:rsidR="00940E24" w:rsidRPr="00544577" w14:paraId="79BB0A39" w14:textId="77777777" w:rsidTr="00544577">
        <w:trPr>
          <w:jc w:val="center"/>
        </w:trPr>
        <w:tc>
          <w:tcPr>
            <w:tcW w:w="2161" w:type="dxa"/>
          </w:tcPr>
          <w:p w14:paraId="7FFD3BA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30E5B62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7788E8A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5A513DC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充值时间</w:t>
            </w:r>
          </w:p>
        </w:tc>
      </w:tr>
    </w:tbl>
    <w:p w14:paraId="1784293E" w14:textId="77777777" w:rsidR="00940E24" w:rsidRPr="00B9798E" w:rsidRDefault="00940E24">
      <w:pPr>
        <w:rPr>
          <w:rFonts w:hint="eastAsia"/>
        </w:rPr>
      </w:pPr>
    </w:p>
    <w:p w14:paraId="442EDECE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8" w:name="_Toc232596668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5.2.8 会员记录表（member_records）</w:t>
      </w:r>
      <w:bookmarkEnd w:id="138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40E24" w:rsidRPr="00544577" w14:paraId="5F19793E" w14:textId="77777777" w:rsidTr="00544577">
        <w:trPr>
          <w:jc w:val="center"/>
        </w:trPr>
        <w:tc>
          <w:tcPr>
            <w:tcW w:w="2161" w:type="dxa"/>
          </w:tcPr>
          <w:p w14:paraId="55264F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39D49D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2CBE1F3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14C1850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0A1ECD71" w14:textId="77777777" w:rsidTr="00544577">
        <w:trPr>
          <w:jc w:val="center"/>
        </w:trPr>
        <w:tc>
          <w:tcPr>
            <w:tcW w:w="2161" w:type="dxa"/>
          </w:tcPr>
          <w:p w14:paraId="6F4D2A9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7E67F8B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75BD42B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78B6712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记录ID</w:t>
            </w:r>
          </w:p>
        </w:tc>
      </w:tr>
      <w:tr w:rsidR="00940E24" w:rsidRPr="00544577" w14:paraId="212A5EBC" w14:textId="77777777" w:rsidTr="00544577">
        <w:trPr>
          <w:jc w:val="center"/>
        </w:trPr>
        <w:tc>
          <w:tcPr>
            <w:tcW w:w="2161" w:type="dxa"/>
          </w:tcPr>
          <w:p w14:paraId="5ABC226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user_id</w:t>
            </w:r>
          </w:p>
        </w:tc>
        <w:tc>
          <w:tcPr>
            <w:tcW w:w="2161" w:type="dxa"/>
          </w:tcPr>
          <w:p w14:paraId="7E814FD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41DFE2D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FK→users.id, Not Null</w:t>
            </w:r>
          </w:p>
        </w:tc>
        <w:tc>
          <w:tcPr>
            <w:tcW w:w="2161" w:type="dxa"/>
          </w:tcPr>
          <w:p w14:paraId="450D0FF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会员用户ID</w:t>
            </w:r>
          </w:p>
        </w:tc>
      </w:tr>
      <w:tr w:rsidR="00940E24" w:rsidRPr="00544577" w14:paraId="49FEDD23" w14:textId="77777777" w:rsidTr="00544577">
        <w:trPr>
          <w:jc w:val="center"/>
        </w:trPr>
        <w:tc>
          <w:tcPr>
            <w:tcW w:w="2161" w:type="dxa"/>
          </w:tcPr>
          <w:p w14:paraId="71810A4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amount</w:t>
            </w:r>
          </w:p>
        </w:tc>
        <w:tc>
          <w:tcPr>
            <w:tcW w:w="2161" w:type="dxa"/>
          </w:tcPr>
          <w:p w14:paraId="7E73C6D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3AA014E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2A4F947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充值金额（元）</w:t>
            </w:r>
          </w:p>
        </w:tc>
      </w:tr>
      <w:tr w:rsidR="00940E24" w:rsidRPr="00544577" w14:paraId="5845BCE1" w14:textId="77777777" w:rsidTr="00544577">
        <w:trPr>
          <w:jc w:val="center"/>
        </w:trPr>
        <w:tc>
          <w:tcPr>
            <w:tcW w:w="2161" w:type="dxa"/>
          </w:tcPr>
          <w:p w14:paraId="51766DFE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months</w:t>
            </w:r>
          </w:p>
        </w:tc>
        <w:tc>
          <w:tcPr>
            <w:tcW w:w="2161" w:type="dxa"/>
          </w:tcPr>
          <w:p w14:paraId="476680C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4267A53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1D3A150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会员月数</w:t>
            </w:r>
          </w:p>
        </w:tc>
      </w:tr>
      <w:tr w:rsidR="00940E24" w:rsidRPr="00544577" w14:paraId="78FE9DAB" w14:textId="77777777" w:rsidTr="00544577">
        <w:trPr>
          <w:jc w:val="center"/>
        </w:trPr>
        <w:tc>
          <w:tcPr>
            <w:tcW w:w="2161" w:type="dxa"/>
          </w:tcPr>
          <w:p w14:paraId="066BEFF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payment_method</w:t>
            </w:r>
          </w:p>
        </w:tc>
        <w:tc>
          <w:tcPr>
            <w:tcW w:w="2161" w:type="dxa"/>
          </w:tcPr>
          <w:p w14:paraId="75E088C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41EB214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7468F15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支付方式</w:t>
            </w:r>
          </w:p>
        </w:tc>
      </w:tr>
      <w:tr w:rsidR="00940E24" w:rsidRPr="00544577" w14:paraId="5CC795AA" w14:textId="77777777" w:rsidTr="00544577">
        <w:trPr>
          <w:jc w:val="center"/>
        </w:trPr>
        <w:tc>
          <w:tcPr>
            <w:tcW w:w="2161" w:type="dxa"/>
          </w:tcPr>
          <w:p w14:paraId="5AF3A30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status</w:t>
            </w:r>
          </w:p>
        </w:tc>
        <w:tc>
          <w:tcPr>
            <w:tcW w:w="2161" w:type="dxa"/>
          </w:tcPr>
          <w:p w14:paraId="4FC231C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String(20)</w:t>
            </w:r>
          </w:p>
        </w:tc>
        <w:tc>
          <w:tcPr>
            <w:tcW w:w="2161" w:type="dxa"/>
          </w:tcPr>
          <w:p w14:paraId="67FBE71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success</w:t>
            </w:r>
          </w:p>
        </w:tc>
        <w:tc>
          <w:tcPr>
            <w:tcW w:w="2161" w:type="dxa"/>
          </w:tcPr>
          <w:p w14:paraId="45DD7B1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充值状态</w:t>
            </w:r>
          </w:p>
        </w:tc>
      </w:tr>
      <w:tr w:rsidR="00940E24" w:rsidRPr="00544577" w14:paraId="343CEBD9" w14:textId="77777777" w:rsidTr="00544577">
        <w:trPr>
          <w:jc w:val="center"/>
        </w:trPr>
        <w:tc>
          <w:tcPr>
            <w:tcW w:w="2161" w:type="dxa"/>
          </w:tcPr>
          <w:p w14:paraId="6FC58E1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08E83749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4F9DB0F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6F9B4F45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充值时间</w:t>
            </w:r>
          </w:p>
        </w:tc>
      </w:tr>
    </w:tbl>
    <w:p w14:paraId="2030BF52" w14:textId="77777777" w:rsidR="00940E24" w:rsidRPr="00B9798E" w:rsidRDefault="00940E24">
      <w:pPr>
        <w:rPr>
          <w:rFonts w:hint="eastAsia"/>
        </w:rPr>
      </w:pPr>
    </w:p>
    <w:p w14:paraId="09287E51" w14:textId="77777777" w:rsidR="00940E24" w:rsidRPr="00B9798E" w:rsidRDefault="00000000" w:rsidP="00AC5911">
      <w:pPr>
        <w:pStyle w:val="31"/>
        <w:keepLines w:val="0"/>
        <w:widowControl w:val="0"/>
        <w:tabs>
          <w:tab w:val="num" w:pos="0"/>
        </w:tabs>
        <w:spacing w:before="120" w:after="60" w:line="240" w:lineRule="atLeast"/>
        <w:rPr>
          <w:rFonts w:ascii="宋体" w:eastAsia="宋体" w:hAnsi="宋体" w:cs="Times New Roman" w:hint="eastAsia"/>
          <w:color w:val="auto"/>
          <w:kern w:val="2"/>
          <w:sz w:val="21"/>
          <w:szCs w:val="32"/>
          <w:lang w:eastAsia="zh-CN"/>
        </w:rPr>
      </w:pPr>
      <w:bookmarkStart w:id="139" w:name="_Toc232596669"/>
      <w:r w:rsidRPr="00B9798E">
        <w:rPr>
          <w:rFonts w:ascii="宋体" w:eastAsia="宋体" w:hAnsi="宋体" w:cs="Times New Roman"/>
          <w:color w:val="auto"/>
          <w:kern w:val="2"/>
          <w:sz w:val="21"/>
          <w:szCs w:val="32"/>
          <w:lang w:eastAsia="zh-CN"/>
        </w:rPr>
        <w:t>5.2.9 茶叶表（teas）</w:t>
      </w:r>
      <w:bookmarkEnd w:id="139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40E24" w:rsidRPr="00544577" w14:paraId="7562A538" w14:textId="77777777" w:rsidTr="00544577">
        <w:trPr>
          <w:jc w:val="center"/>
        </w:trPr>
        <w:tc>
          <w:tcPr>
            <w:tcW w:w="2161" w:type="dxa"/>
          </w:tcPr>
          <w:p w14:paraId="71828E8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字段名</w:t>
            </w:r>
          </w:p>
        </w:tc>
        <w:tc>
          <w:tcPr>
            <w:tcW w:w="2161" w:type="dxa"/>
          </w:tcPr>
          <w:p w14:paraId="38A2346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2161" w:type="dxa"/>
          </w:tcPr>
          <w:p w14:paraId="41C1DE6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约束</w:t>
            </w:r>
          </w:p>
        </w:tc>
        <w:tc>
          <w:tcPr>
            <w:tcW w:w="2161" w:type="dxa"/>
          </w:tcPr>
          <w:p w14:paraId="457D5CE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</w:t>
            </w:r>
          </w:p>
        </w:tc>
      </w:tr>
      <w:tr w:rsidR="00940E24" w:rsidRPr="00544577" w14:paraId="3381180A" w14:textId="77777777" w:rsidTr="00544577">
        <w:trPr>
          <w:jc w:val="center"/>
        </w:trPr>
        <w:tc>
          <w:tcPr>
            <w:tcW w:w="2161" w:type="dxa"/>
          </w:tcPr>
          <w:p w14:paraId="64694D3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2161" w:type="dxa"/>
          </w:tcPr>
          <w:p w14:paraId="36C49BE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2F9D29E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PK, Auto</w:t>
            </w:r>
          </w:p>
        </w:tc>
        <w:tc>
          <w:tcPr>
            <w:tcW w:w="2161" w:type="dxa"/>
          </w:tcPr>
          <w:p w14:paraId="3B5E80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茶叶ID</w:t>
            </w:r>
          </w:p>
        </w:tc>
      </w:tr>
      <w:tr w:rsidR="00940E24" w:rsidRPr="00544577" w14:paraId="129B650D" w14:textId="77777777" w:rsidTr="00544577">
        <w:trPr>
          <w:jc w:val="center"/>
        </w:trPr>
        <w:tc>
          <w:tcPr>
            <w:tcW w:w="2161" w:type="dxa"/>
          </w:tcPr>
          <w:p w14:paraId="7A83F4F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name</w:t>
            </w:r>
          </w:p>
        </w:tc>
        <w:tc>
          <w:tcPr>
            <w:tcW w:w="2161" w:type="dxa"/>
          </w:tcPr>
          <w:p w14:paraId="335AD1C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String(50)</w:t>
            </w:r>
          </w:p>
        </w:tc>
        <w:tc>
          <w:tcPr>
            <w:tcW w:w="2161" w:type="dxa"/>
          </w:tcPr>
          <w:p w14:paraId="3E2E6B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Unique, Not Null</w:t>
            </w:r>
          </w:p>
        </w:tc>
        <w:tc>
          <w:tcPr>
            <w:tcW w:w="2161" w:type="dxa"/>
          </w:tcPr>
          <w:p w14:paraId="15E1CDA8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茶叶名称</w:t>
            </w:r>
          </w:p>
        </w:tc>
      </w:tr>
      <w:tr w:rsidR="00940E24" w:rsidRPr="00544577" w14:paraId="010FF3FE" w14:textId="77777777" w:rsidTr="00544577">
        <w:trPr>
          <w:jc w:val="center"/>
        </w:trPr>
        <w:tc>
          <w:tcPr>
            <w:tcW w:w="2161" w:type="dxa"/>
          </w:tcPr>
          <w:p w14:paraId="6E804DF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price</w:t>
            </w:r>
          </w:p>
        </w:tc>
        <w:tc>
          <w:tcPr>
            <w:tcW w:w="2161" w:type="dxa"/>
          </w:tcPr>
          <w:p w14:paraId="4B3C811B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Float</w:t>
            </w:r>
          </w:p>
        </w:tc>
        <w:tc>
          <w:tcPr>
            <w:tcW w:w="2161" w:type="dxa"/>
          </w:tcPr>
          <w:p w14:paraId="6B31CA70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Not Null</w:t>
            </w:r>
          </w:p>
        </w:tc>
        <w:tc>
          <w:tcPr>
            <w:tcW w:w="2161" w:type="dxa"/>
          </w:tcPr>
          <w:p w14:paraId="70301E8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茶叶单价（元）</w:t>
            </w:r>
          </w:p>
        </w:tc>
      </w:tr>
      <w:tr w:rsidR="00940E24" w:rsidRPr="00544577" w14:paraId="66FD054B" w14:textId="77777777" w:rsidTr="00544577">
        <w:trPr>
          <w:jc w:val="center"/>
        </w:trPr>
        <w:tc>
          <w:tcPr>
            <w:tcW w:w="2161" w:type="dxa"/>
          </w:tcPr>
          <w:p w14:paraId="5C100DB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stock</w:t>
            </w:r>
          </w:p>
        </w:tc>
        <w:tc>
          <w:tcPr>
            <w:tcW w:w="2161" w:type="dxa"/>
          </w:tcPr>
          <w:p w14:paraId="6EEC343F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Integer</w:t>
            </w:r>
          </w:p>
        </w:tc>
        <w:tc>
          <w:tcPr>
            <w:tcW w:w="2161" w:type="dxa"/>
          </w:tcPr>
          <w:p w14:paraId="769D54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100</w:t>
            </w:r>
          </w:p>
        </w:tc>
        <w:tc>
          <w:tcPr>
            <w:tcW w:w="2161" w:type="dxa"/>
          </w:tcPr>
          <w:p w14:paraId="0CC7C5D4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库存数量</w:t>
            </w:r>
          </w:p>
        </w:tc>
      </w:tr>
      <w:tr w:rsidR="00940E24" w:rsidRPr="00544577" w14:paraId="23DBA3E5" w14:textId="77777777" w:rsidTr="00544577">
        <w:trPr>
          <w:jc w:val="center"/>
        </w:trPr>
        <w:tc>
          <w:tcPr>
            <w:tcW w:w="2161" w:type="dxa"/>
          </w:tcPr>
          <w:p w14:paraId="13C0FFB1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description</w:t>
            </w:r>
          </w:p>
        </w:tc>
        <w:tc>
          <w:tcPr>
            <w:tcW w:w="2161" w:type="dxa"/>
          </w:tcPr>
          <w:p w14:paraId="6E1DDCE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Text</w:t>
            </w:r>
          </w:p>
        </w:tc>
        <w:tc>
          <w:tcPr>
            <w:tcW w:w="2161" w:type="dxa"/>
          </w:tcPr>
          <w:p w14:paraId="0AB14FB6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4F4BA3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茶叶描述</w:t>
            </w:r>
          </w:p>
        </w:tc>
      </w:tr>
      <w:tr w:rsidR="00940E24" w:rsidRPr="00544577" w14:paraId="6C035152" w14:textId="77777777" w:rsidTr="00544577">
        <w:trPr>
          <w:jc w:val="center"/>
        </w:trPr>
        <w:tc>
          <w:tcPr>
            <w:tcW w:w="2161" w:type="dxa"/>
          </w:tcPr>
          <w:p w14:paraId="3C2B4CE7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image_url</w:t>
            </w:r>
          </w:p>
        </w:tc>
        <w:tc>
          <w:tcPr>
            <w:tcW w:w="2161" w:type="dxa"/>
          </w:tcPr>
          <w:p w14:paraId="6432030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String(255)</w:t>
            </w:r>
          </w:p>
        </w:tc>
        <w:tc>
          <w:tcPr>
            <w:tcW w:w="2161" w:type="dxa"/>
          </w:tcPr>
          <w:p w14:paraId="6DABC7F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Nullable</w:t>
            </w:r>
          </w:p>
        </w:tc>
        <w:tc>
          <w:tcPr>
            <w:tcW w:w="2161" w:type="dxa"/>
          </w:tcPr>
          <w:p w14:paraId="72240C93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茶叶图片URL</w:t>
            </w:r>
          </w:p>
        </w:tc>
      </w:tr>
      <w:tr w:rsidR="00940E24" w:rsidRPr="00544577" w14:paraId="707461E6" w14:textId="77777777" w:rsidTr="00544577">
        <w:trPr>
          <w:jc w:val="center"/>
        </w:trPr>
        <w:tc>
          <w:tcPr>
            <w:tcW w:w="2161" w:type="dxa"/>
          </w:tcPr>
          <w:p w14:paraId="5653A29C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created_at</w:t>
            </w:r>
          </w:p>
        </w:tc>
        <w:tc>
          <w:tcPr>
            <w:tcW w:w="2161" w:type="dxa"/>
          </w:tcPr>
          <w:p w14:paraId="61922332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DateTime</w:t>
            </w:r>
          </w:p>
        </w:tc>
        <w:tc>
          <w:tcPr>
            <w:tcW w:w="2161" w:type="dxa"/>
          </w:tcPr>
          <w:p w14:paraId="3E5D1DEA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Default utcnow</w:t>
            </w:r>
          </w:p>
        </w:tc>
        <w:tc>
          <w:tcPr>
            <w:tcW w:w="2161" w:type="dxa"/>
          </w:tcPr>
          <w:p w14:paraId="1551714D" w14:textId="77777777" w:rsidR="00940E24" w:rsidRPr="00544577" w:rsidRDefault="0000000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创建时间</w:t>
            </w:r>
          </w:p>
        </w:tc>
      </w:tr>
    </w:tbl>
    <w:p w14:paraId="3BDCA6F9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40" w:name="_Toc232596670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6.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模块相互关系表</w:t>
      </w:r>
      <w:bookmarkEnd w:id="14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1417"/>
        <w:gridCol w:w="1418"/>
        <w:gridCol w:w="3792"/>
      </w:tblGrid>
      <w:tr w:rsidR="00553619" w:rsidRPr="00544577" w14:paraId="59DA6891" w14:textId="77777777" w:rsidTr="00544577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4D81D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3A295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3FE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2DA0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9FA76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553619" w:rsidRPr="00544577" w14:paraId="18273A64" w14:textId="77777777" w:rsidTr="00544577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6B81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AEBC2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35EA5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2D2CE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1422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553619" w:rsidRPr="00544577" w14:paraId="42967039" w14:textId="77777777" w:rsidTr="00544577">
        <w:tc>
          <w:tcPr>
            <w:tcW w:w="8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C03B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模块依赖关系汇总矩阵</w:t>
            </w:r>
          </w:p>
        </w:tc>
      </w:tr>
      <w:tr w:rsidR="00553619" w:rsidRPr="00544577" w14:paraId="4EC875EB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1DEA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源模块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4605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BF2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被依赖模块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2BA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说明书编号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921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依赖次数汇总</w:t>
            </w:r>
          </w:p>
        </w:tc>
      </w:tr>
      <w:tr w:rsidR="00553619" w:rsidRPr="00544577" w14:paraId="2DDBB473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9D39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C8047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054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345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—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7BEA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本模块无外部模型依赖（仅UserService使用本模块Model User）</w:t>
            </w:r>
          </w:p>
        </w:tc>
      </w:tr>
      <w:tr w:rsidR="00553619" w:rsidRPr="00544577" w14:paraId="1AC8D546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5D97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1647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6FCD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DFDB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186B0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4320F49A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8EE9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482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0D86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CD05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1E58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共3处关联：含Service调用Model / Model外键 / 前端API依赖</w:t>
            </w:r>
          </w:p>
        </w:tc>
      </w:tr>
      <w:tr w:rsidR="00553619" w:rsidRPr="00544577" w14:paraId="4C9DAD58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A19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预约管理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2267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AFA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375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B5A7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0E56DA21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F577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8B0AA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732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644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4FD52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1B992BDE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E55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89FB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61A1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5E6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ABB1D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6F1E603E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9F7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89F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BED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F5B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F1C9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56785D65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1B83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6D8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733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A7F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A888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4339BF4E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CC6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382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1A9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评价模块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29EA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M-006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B0AE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16606D62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CE0B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门禁控制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7E7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F545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03D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6FAF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120EF6F7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162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门禁控制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AFE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2E8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CE8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EB70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353D08A7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BF3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门禁控制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E184A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8EA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B3FE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A92E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2DEDC2B5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B85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10D5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9C8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15C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636A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共3处关联：含Service调用Model / Model外键 / 前端API依赖</w:t>
            </w:r>
          </w:p>
        </w:tc>
      </w:tr>
      <w:tr w:rsidR="00553619" w:rsidRPr="00544577" w14:paraId="729CBB99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747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DE57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7DE9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000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EE38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1DC45256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DF7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581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0FA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5BB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2390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4E1A7C01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6D0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DAF4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2B69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4072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456F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1464CDB9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138B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ABE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0EF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CC7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A377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429E2DE1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DC3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报修模块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0C8A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F80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F67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3B13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共2处关联：含Service调用Model / Model外键 / 前端API依赖</w:t>
            </w:r>
          </w:p>
        </w:tc>
      </w:tr>
      <w:tr w:rsidR="00553619" w:rsidRPr="00544577" w14:paraId="7B892CB1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F2BF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535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152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969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310D3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5CB2AE65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6B6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A087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BAB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7BB6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B34E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193861C0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4A95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1391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E688E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0958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5541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共1处关联：含Service调用Model / Model外键 / 前端API依赖</w:t>
            </w:r>
          </w:p>
        </w:tc>
      </w:tr>
      <w:tr w:rsidR="00553619" w:rsidRPr="00544577" w14:paraId="493006AA" w14:textId="77777777" w:rsidTr="00544577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D300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统计模块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6F14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B486D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订单管理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668AC" w14:textId="77777777" w:rsidR="00553619" w:rsidRPr="00544577" w:rsidRDefault="00553619" w:rsidP="00553619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</w:t>
            </w:r>
          </w:p>
        </w:tc>
        <w:tc>
          <w:tcPr>
            <w:tcW w:w="3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A579D" w14:textId="77777777" w:rsidR="00553619" w:rsidRPr="00544577" w:rsidRDefault="00553619" w:rsidP="00553619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共1处关联+D5+A115:E132+A119:E132+A115:E132+D5+A115:A113:E132</w:t>
            </w:r>
          </w:p>
        </w:tc>
      </w:tr>
    </w:tbl>
    <w:p w14:paraId="5ABAD867" w14:textId="77777777" w:rsidR="00940E24" w:rsidRPr="00B9798E" w:rsidRDefault="00940E24">
      <w:pPr>
        <w:rPr>
          <w:rFonts w:hint="eastAsia"/>
          <w:lang w:eastAsia="zh-CN"/>
        </w:rPr>
      </w:pPr>
    </w:p>
    <w:p w14:paraId="4D0CD244" w14:textId="77777777" w:rsidR="00940E24" w:rsidRPr="00B9798E" w:rsidRDefault="00000000">
      <w:pPr>
        <w:rPr>
          <w:rFonts w:hint="eastAsia"/>
          <w:lang w:eastAsia="zh-CN"/>
        </w:rPr>
      </w:pPr>
      <w:r w:rsidRPr="00B9798E">
        <w:rPr>
          <w:lang w:eastAsia="zh-CN"/>
        </w:rPr>
        <w:br w:type="page"/>
      </w:r>
    </w:p>
    <w:p w14:paraId="7FEB554A" w14:textId="77777777" w:rsidR="00940E24" w:rsidRPr="00B9798E" w:rsidRDefault="00000000" w:rsidP="00AC5911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141" w:name="_Toc232596671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lastRenderedPageBreak/>
        <w:t>五、测试计划</w:t>
      </w:r>
      <w:bookmarkEnd w:id="141"/>
    </w:p>
    <w:p w14:paraId="0233E8E1" w14:textId="33B7CABE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42" w:name="_Toc232596672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1.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测试</w:t>
      </w:r>
      <w:r w:rsidR="00553619"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范围</w:t>
      </w:r>
      <w:bookmarkEnd w:id="142"/>
    </w:p>
    <w:p w14:paraId="5E0AB672" w14:textId="77777777" w:rsidR="00ED4E2D" w:rsidRPr="00B9798E" w:rsidRDefault="00ED4E2D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43" w:name="_Toc18825490"/>
      <w:bookmarkStart w:id="144" w:name="_Toc516479843"/>
      <w:bookmarkStart w:id="145" w:name="_Toc232596673"/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1.1 功能性测试需求</w:t>
      </w:r>
      <w:bookmarkEnd w:id="143"/>
      <w:bookmarkEnd w:id="144"/>
      <w:bookmarkEnd w:id="145"/>
    </w:p>
    <w:tbl>
      <w:tblPr>
        <w:tblW w:w="5000" w:type="pct"/>
        <w:tblLook w:val="04A0" w:firstRow="1" w:lastRow="0" w:firstColumn="1" w:lastColumn="0" w:noHBand="0" w:noVBand="1"/>
      </w:tblPr>
      <w:tblGrid>
        <w:gridCol w:w="5741"/>
        <w:gridCol w:w="2208"/>
        <w:gridCol w:w="913"/>
      </w:tblGrid>
      <w:tr w:rsidR="001B4FE1" w:rsidRPr="00544577" w14:paraId="3236AF80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417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无人茶室系统 — 功能性测试需求表</w:t>
            </w:r>
          </w:p>
        </w:tc>
      </w:tr>
      <w:tr w:rsidR="001B4FE1" w:rsidRPr="00544577" w14:paraId="14DE6A3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94B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测试需求项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35A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测试需求项编号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58F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1B4FE1" w:rsidRPr="00544577" w14:paraId="263E4930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ED0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M-001 用户管理模块</w:t>
            </w:r>
          </w:p>
        </w:tc>
      </w:tr>
      <w:tr w:rsidR="001B4FE1" w:rsidRPr="00544577" w14:paraId="18CEE62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84E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用户注册功能——手机号格式校验（正则^1[3-9]\d{9}$）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D91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E603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F053FE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C99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用户注册功能——用户名唯一性校验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0F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B7B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107FA22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1F7C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用户注册功能——手机号唯一性校验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871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042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3562D20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9E4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用户注册功能——邮箱唯一性校验（可选字段）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DEE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77A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258BC0E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60F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用户注册功能——密码哈希加密存储（PBKDF2-SHA256）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9D7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ECF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3535D96F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63D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用户注册功能——注册成功返回201+user.to_dict()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131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C60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741F0A28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42B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用户登录功能——用户名+密码登录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2C2E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740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727D1A7D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83A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用户登录功能——手机号+密码登录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D03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EEC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43F5C4E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114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用户登录功能——登录成功返回JWT Token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22A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F-T-009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CB5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107CC982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059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用户登录功能——认证失败统一返回401（不区分不存在/密码错）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81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951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B25091E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498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用户登录功能——密码验证模式/验证码模式切换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CC6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676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686E5B9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C10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账户充值功能——预设金额选择（100/300/500/1000/5000元）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109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818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66E683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004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账户充值功能——自定义金额输入+校验（≥1元）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708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782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EDEFBEC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6C4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账户充值功能——支付方式选择（微信/支付宝/银行卡）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D47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5F3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1B4FE1" w:rsidRPr="00544577" w14:paraId="226A542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945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账户充值功能——充值记录生成+余额更新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F383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183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18222CC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D89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账户充值功能——金额≤0校验返回400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3DA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A0C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18CDC65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1F3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个人中心——用户信息展示+编辑资料跳转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848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EDE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41DF0FEA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E77A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个人中心——退出登录清除token/user存储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22F0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A05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D4279A1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4EB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M-002 茶室管理模块</w:t>
            </w:r>
          </w:p>
        </w:tc>
      </w:tr>
      <w:tr w:rsidR="001B4FE1" w:rsidRPr="00544577" w14:paraId="46F567CC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E35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茶室列表展示——加载全部茶室（名称/描述/价格/状态/楼层）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4FE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F-T-019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4B5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4F52A79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E33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茶室列表筛选——按状态筛选（全部/可预约/已占用/维护中）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64B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A8EB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39893BA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889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茶室列表筛选——按价格筛选（全部/50以下/50-100/100以上）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44A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8F4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7B33F66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321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茶室列表筛选——按楼层筛选（全部/F1/F2/F3）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8F5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026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1B4FE1" w:rsidRPr="00544577" w14:paraId="62837E1A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DEB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茶室列表排序——价格升序/降序/评分最高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977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E9D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DE32B0E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9BD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茶室搜索——按名称/描述关键词搜索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4C4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994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947F540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B85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茶室详情展示——图片轮播/设施/描述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A06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4AD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030CE8C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607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茶室详情展示——已提交评价列表+分页加载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2C6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E7A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1A0773F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0C08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首页热门茶室——展示5间可用茶室卡片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E11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18A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5E933E9E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8EA1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首页广告轮播——3条营销文案自动轮播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CEB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F-T-028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680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1B4FE1" w:rsidRPr="00544577" w14:paraId="5EF1940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61E5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管理后台房间管理——CRUD操作（admin.vue+rooms-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manage.vue）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115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F-T-029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49D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49C89925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78A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M-003 预约管理模块</w:t>
            </w:r>
          </w:p>
        </w:tc>
      </w:tr>
      <w:tr w:rsidR="001B4FE1" w:rsidRPr="00544577" w14:paraId="4638C04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069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预约创建——日期选择（今天起）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D89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0D7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AFEB4B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93F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预约创建——套餐选择（自定义/预设时长的套餐包）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665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129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0EB7AF8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228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预约创建——开始/结束时间选择（自定义模式下时间槽校验）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47C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04F8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48D90148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5C4C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预约创建——茶叶选择+重量选择+会员9折标签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E8D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0E11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2DE86D44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08A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预约创建——费用实时计算（茶室费+茶叶费+套餐折扣+会员折扣）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F3B1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C8F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F8CD97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878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预约创建——余额检查（余额≥预估总计才可提交）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FCD8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CE0E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6ED2DB91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1C2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预约创建——提交后自动创建Order+扣减余额+跳转订单页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B1A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370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728BB31F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458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预约取消——退还余额+更新预约/订单状态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55F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58DC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EAB4541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3AB3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M-004 订单管理模块</w:t>
            </w:r>
          </w:p>
        </w:tc>
      </w:tr>
      <w:tr w:rsidR="001B4FE1" w:rsidRPr="00544577" w14:paraId="01F5507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88F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订单列表——按状态标签筛选（全部/待使用/使用中/已完成/已取消）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FF22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BA0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0FD155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FE3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订单列表——各状态显示对应操作按钮组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3F41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F-T-039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8407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1847F418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80F0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订单支付——确认弹窗→payOrder(id)→更新状态confirmed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85B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89B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C2EBE42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028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订单取消——确认弹窗→cancelOrder(id)→退还余额→更新状态cancelled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C02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655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9EACDA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5A2E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订单续费——导航至预约页续费模式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8135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02F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C018384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F06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订单结算——确认弹窗→settleOrder(id)→结算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DD7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DDB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4B490E3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F08F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订单详情——显示订单号/状态/时间/费用明细/验证码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8A7E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1D0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620E2699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9C2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订单详情——验证码复制到剪贴板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9E5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754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1B4FE1" w:rsidRPr="00544577" w14:paraId="025E727E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B9FA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计时计费——秒级计时器实时显示HH:MM:SS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F03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45B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2035C608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016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计时计费——前端实时计算费用（seconds/3600×单价）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682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4BF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594B0B4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AD41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计时计费——关门结算清除定时器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05C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004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9CF23C2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C33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订单API回退——ordersAPI失败自动回退bookingsAPI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801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F-T-049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653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67F906A0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6ED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M-005 门禁控制模块</w:t>
            </w:r>
          </w:p>
        </w:tc>
      </w:tr>
      <w:tr w:rsidR="001B4FE1" w:rsidRPr="00544577" w14:paraId="75D0B07B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090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扫码开门——6位验证码逐格输入（自动跳格+退格）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663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548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10937856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5F0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扫码开门——验证码完整后调用accessAPI.openDoor()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BBF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F-T-051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057C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75B34B46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30F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扫码开门——开门成功更新Room.status→occupied+Order.status→in_use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56A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7C0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18AA57F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BB7F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关门功能——调用accessAPI.closeDoor()更新Room→available+Order→completed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2C9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27CC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0B5BC687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0E2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开门记录——查看开门历史记录列表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825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6A4C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低</w:t>
            </w:r>
          </w:p>
        </w:tc>
      </w:tr>
      <w:tr w:rsidR="001B4FE1" w:rsidRPr="00544577" w14:paraId="43FCF093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BDBE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扫码入口——首页未登录拦截→跳转登录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0AD0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932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550CB0E2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61F5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M-006 评价模块</w:t>
            </w:r>
          </w:p>
        </w:tc>
      </w:tr>
      <w:tr w:rsidR="001B4FE1" w:rsidRPr="00544577" w14:paraId="720095D0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9FF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发表评价——5星评分控件（点击setRating设置1-5分）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8E7E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7DB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4C4C2337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345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发表评价——评价内容输入（10-200字限制+字数统计）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4B71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8E4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E4580B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E4A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发表评价——提交校验（rating&gt;0+内容10-200字）→调用API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9A5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F-T-058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57F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7408341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768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评价列表——茶室详情页展示评价+分页加载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B33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F-T-059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47B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76705D06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83DA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评价提交——校验Order状态必须为completed+用户所有权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6F9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F-T-060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A1C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52B348D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AF4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M-007 报修模块</w:t>
            </w:r>
          </w:p>
        </w:tc>
      </w:tr>
      <w:tr w:rsidR="001B4FE1" w:rsidRPr="00544577" w14:paraId="096D9670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BF0AB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管理后台报修管理——审核/处理报修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CBC1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F-T-063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B4D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DB4F209" w14:textId="77777777" w:rsidTr="00544577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0F85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M-008 统计模块</w:t>
            </w:r>
          </w:p>
        </w:tc>
      </w:tr>
      <w:tr w:rsidR="001B4FE1" w:rsidRPr="00544577" w14:paraId="47602035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0C7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营收统计——按日/周/月查询订单总金额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698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F-T-064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402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1B4FE1" w:rsidRPr="00544577" w14:paraId="59E51724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7283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茶室使用率统计——各茶室使用率/订单数/营收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DC9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F-T-065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C4DE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0A218DF8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5AEE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用户统计——注册数/活跃用户/消费排行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79D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F-T-066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B6C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1B4FE1" w:rsidRPr="00544577" w14:paraId="38FA7527" w14:textId="77777777" w:rsidTr="00544577">
        <w:trPr>
          <w:trHeight w:val="20"/>
        </w:trPr>
        <w:tc>
          <w:tcPr>
            <w:tcW w:w="32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13DF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管理后台看板——概览统计数据展示（总用户/总订单/总收入）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355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F-T-067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2B7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010736B4" w14:textId="77777777" w:rsidR="00ED4E2D" w:rsidRPr="00B9798E" w:rsidRDefault="00ED4E2D" w:rsidP="00ED4E2D">
      <w:pPr>
        <w:rPr>
          <w:rFonts w:hint="eastAsia"/>
          <w:lang w:eastAsia="zh-CN"/>
        </w:rPr>
      </w:pPr>
    </w:p>
    <w:p w14:paraId="44655DD3" w14:textId="77777777" w:rsidR="00ED4E2D" w:rsidRPr="00B9798E" w:rsidRDefault="00ED4E2D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46" w:name="_Toc18825491"/>
      <w:bookmarkStart w:id="147" w:name="_Toc516479844"/>
      <w:bookmarkStart w:id="148" w:name="_Toc232596674"/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1.2 非功能性测试需求</w:t>
      </w:r>
      <w:bookmarkEnd w:id="146"/>
      <w:bookmarkEnd w:id="147"/>
      <w:bookmarkEnd w:id="14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381"/>
        <w:gridCol w:w="1163"/>
        <w:gridCol w:w="3225"/>
      </w:tblGrid>
      <w:tr w:rsidR="001B4FE1" w:rsidRPr="00544577" w14:paraId="38A30EE8" w14:textId="77777777" w:rsidTr="00544577">
        <w:trPr>
          <w:trHeight w:val="632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8864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无人茶室系统 — 非功能性测试需求表</w:t>
            </w:r>
          </w:p>
        </w:tc>
      </w:tr>
      <w:tr w:rsidR="001B4FE1" w:rsidRPr="00544577" w14:paraId="798E2D81" w14:textId="77777777" w:rsidTr="00544577">
        <w:trPr>
          <w:trHeight w:val="522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FA2F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测试需求项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988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8234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测试需求项编号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39C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性能指标</w:t>
            </w:r>
          </w:p>
        </w:tc>
      </w:tr>
      <w:tr w:rsidR="001B4FE1" w:rsidRPr="00544577" w14:paraId="3B35ABB8" w14:textId="77777777" w:rsidTr="00544577">
        <w:trPr>
          <w:trHeight w:val="559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A04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性能测试</w:t>
            </w:r>
          </w:p>
        </w:tc>
      </w:tr>
      <w:tr w:rsidR="001B4FE1" w:rsidRPr="00544577" w14:paraId="7EF6FE63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893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页面首次加载时间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AE8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茶室列表/订单列表等数据页面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0C5E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575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首次加载（含API请求）≤3秒，二次加载（缓存）≤1秒</w:t>
            </w:r>
          </w:p>
        </w:tc>
      </w:tr>
      <w:tr w:rsidR="001B4FE1" w:rsidRPr="00544577" w14:paraId="3D7365A4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2A1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API响应时间（查询类）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175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GET /api/rooms, /api/orders, /api/statistics 等列表查询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1392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NF-P-002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100C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P95响应时间≤500ms（SQLite本地数据库场景）</w:t>
            </w:r>
          </w:p>
        </w:tc>
      </w:tr>
      <w:tr w:rsidR="001B4FE1" w:rsidRPr="00544577" w14:paraId="557013E5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10C9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API响应时间（写入类）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981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POST /api/auth/register, POST /api/bookings 等写操作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25C9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NF-P-003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66C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P95响应时间≤1000ms（含密码哈希+事务提交）</w:t>
            </w:r>
          </w:p>
        </w:tc>
      </w:tr>
      <w:tr w:rsidR="001B4FE1" w:rsidRPr="00544577" w14:paraId="762B1823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211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计时计费页面内存占用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549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timer.vue setInterval每秒更新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C12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NF-P-004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ECEA9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持续运行1小时内存增长≤20MB，无内存泄漏</w:t>
            </w:r>
          </w:p>
        </w:tc>
      </w:tr>
      <w:tr w:rsidR="001B4FE1" w:rsidRPr="00544577" w14:paraId="215BA88B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9E26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并发下单能力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CA8E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多用户同时提交预约create_booking()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744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NF-P-005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186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10并发时无死锁，全部请求在5秒内返回（SQLite WAL模式+Flask单线程限制）</w:t>
            </w:r>
          </w:p>
        </w:tc>
      </w:tr>
      <w:tr w:rsidR="001B4FE1" w:rsidRPr="00544577" w14:paraId="145C25E2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ABC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订单列表滚动加载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852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订单数≥50条时的滑动性能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E1D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NF-P-006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CEB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滑动帧率≥30fps，无卡顿感</w:t>
            </w:r>
          </w:p>
        </w:tc>
      </w:tr>
      <w:tr w:rsidR="001B4FE1" w:rsidRPr="00544577" w14:paraId="055FE0DF" w14:textId="77777777" w:rsidTr="00544577">
        <w:trPr>
          <w:trHeight w:val="559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10D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安全测试</w:t>
            </w:r>
          </w:p>
        </w:tc>
      </w:tr>
      <w:tr w:rsidR="001B4FE1" w:rsidRPr="00544577" w14:paraId="2FEF05EB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6E4D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密码传输加密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6F0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前端→后端登录/注册密码传输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CDA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B052" w14:textId="763DE85F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建议使用HTTPS传输；当前无强制HTTPS标识（SECRET_KEY硬编码dev-secret-key风险）</w:t>
            </w:r>
          </w:p>
        </w:tc>
      </w:tr>
      <w:tr w:rsidR="001B4FE1" w:rsidRPr="00544577" w14:paraId="0D8537FF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DF3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JWT Token过期机制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5083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access_token过期后API调用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993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NF-S-002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B4E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Token过期返回401，前端自动清除本地存储并跳转登录页</w:t>
            </w:r>
          </w:p>
        </w:tc>
      </w:tr>
      <w:tr w:rsidR="001B4FE1" w:rsidRPr="00544577" w14:paraId="36559996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F3F3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密码哈希强度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8819B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User.set_password()调用werkzeug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BFF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NF-S-003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2655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使用PBKDF2-SHA256算法，iterations≥260000，salt_len=16</w:t>
            </w:r>
          </w:p>
        </w:tc>
      </w:tr>
      <w:tr w:rsidR="001B4FE1" w:rsidRPr="00544577" w14:paraId="3EA017C8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DC13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登录防止枚举攻击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6A7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错误用户名/密码返回信息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4AF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NF-S-004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BE6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不区分'用户不存在'与'密码错误'，统一返回401（已实现）</w:t>
            </w:r>
          </w:p>
        </w:tc>
      </w:tr>
      <w:tr w:rsidR="001B4FE1" w:rsidRPr="00544577" w14:paraId="4B365B2E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D224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SQL注入防护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063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所有数据库查询使用参数化查询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FCFD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NF-S-005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58A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SQLAlchemy ORM默认参数化，无字符串拼接SQL</w:t>
            </w:r>
          </w:p>
        </w:tc>
      </w:tr>
      <w:tr w:rsidR="001B4FE1" w:rsidRPr="00544577" w14:paraId="5A81F3F3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E35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余额操作原子性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E64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充值/扣款/退还操作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867D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NF-S-006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724E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单次db.session.commit()保证余额变更与记录写入同属一个事务</w:t>
            </w:r>
          </w:p>
        </w:tc>
      </w:tr>
      <w:tr w:rsidR="001B4FE1" w:rsidRPr="00544577" w14:paraId="215F45F3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89468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未登录拦截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23F89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需要登录的页面/API直接访问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37D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NF-S-007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83C5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前端checkLogin检查token；后端@jwt_required()装饰器拦截未授权请求</w:t>
            </w:r>
          </w:p>
        </w:tc>
      </w:tr>
      <w:tr w:rsidR="001B4FE1" w:rsidRPr="00544577" w14:paraId="06D51D47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302D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管理员权限验证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115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Admin API端点访问控制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99B5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NF-S-008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8E139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review_controller/repair_controller内联from models import User检查admin角色</w:t>
            </w:r>
          </w:p>
        </w:tc>
      </w:tr>
      <w:tr w:rsidR="001B4FE1" w:rsidRPr="00544577" w14:paraId="42B6AC07" w14:textId="77777777" w:rsidTr="00544577">
        <w:trPr>
          <w:trHeight w:val="559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F0E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兼容性测试</w:t>
            </w:r>
          </w:p>
        </w:tc>
      </w:tr>
      <w:tr w:rsidR="001B4FE1" w:rsidRPr="00544577" w14:paraId="06D57535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267C6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uni-app多端兼容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411F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H5端（Web浏览器）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EE18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NF-C-001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805DC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Chrome/Edge/Firefox/Safari最新版正常显示和交互</w:t>
            </w:r>
          </w:p>
        </w:tc>
      </w:tr>
      <w:tr w:rsidR="001B4FE1" w:rsidRPr="00544577" w14:paraId="4555F06B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332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uni-app多端兼容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D17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微信小程序端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462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NF-C-002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248C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微信小程序基础库≥2.0正常编译运行</w:t>
            </w:r>
          </w:p>
        </w:tc>
      </w:tr>
      <w:tr w:rsidR="001B4FE1" w:rsidRPr="00544577" w14:paraId="6FD870D1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FF88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uni-app多端兼容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BC2E6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App端（Android/iOS）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B7C4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NF-C-003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53F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Android 8+/iOS 13+正常安装运行，扫码功能可用</w:t>
            </w:r>
          </w:p>
        </w:tc>
      </w:tr>
      <w:tr w:rsidR="001B4FE1" w:rsidRPr="00544577" w14:paraId="0C02AE52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077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分辨率适配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94A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不同屏幕尺寸（320px-1920px宽）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B3C2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NF-C-004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206C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使用rpx单位自适应，无横向滚动条，文字/按钮不重叠</w:t>
            </w:r>
          </w:p>
        </w:tc>
      </w:tr>
      <w:tr w:rsidR="001B4FE1" w:rsidRPr="00544577" w14:paraId="79DCBB0B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468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SQLite数据库兼容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4823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跨平台文件格式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4F2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NF-C-005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1E00A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Windows/macOS/Linux下SQLite文件可互换使用</w:t>
            </w:r>
          </w:p>
        </w:tc>
      </w:tr>
      <w:tr w:rsidR="001B4FE1" w:rsidRPr="00544577" w14:paraId="431E31A8" w14:textId="77777777" w:rsidTr="00544577">
        <w:trPr>
          <w:trHeight w:val="559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085EA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可用性测试</w:t>
            </w:r>
          </w:p>
        </w:tc>
      </w:tr>
      <w:tr w:rsidR="001B4FE1" w:rsidRPr="00544577" w14:paraId="72BD9783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D71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注册流程完成时间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7E2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新用户首次注册（含表单填写+唯一性校验）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535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EF8B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≤1分钟完成从输入到成功注册</w:t>
            </w:r>
          </w:p>
        </w:tc>
      </w:tr>
      <w:tr w:rsidR="001B4FE1" w:rsidRPr="00544577" w14:paraId="2B58403A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6BA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登录流程完成时间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073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已有账号用户登录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06E1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NF-U-002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38C8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≤15秒完成从输入到首页跳转</w:t>
            </w:r>
          </w:p>
        </w:tc>
      </w:tr>
      <w:tr w:rsidR="001B4FE1" w:rsidRPr="00544577" w14:paraId="68FB32D0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B66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下单流程步骤数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581C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从选择茶室到提交预约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8CC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NF-U-003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6297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≤6步（选茶室→日期→套餐→时间→茶叶→确认）</w:t>
            </w:r>
          </w:p>
        </w:tc>
      </w:tr>
      <w:tr w:rsidR="001B4FE1" w:rsidRPr="00544577" w14:paraId="6B32BD8D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4E6D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错误提示友好性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5E8D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表单校验失败/网络错误等场景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20E7C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NF-U-004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548E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所有错误使用uni.showToast给出中文明确提示，无空白/崩溃</w:t>
            </w:r>
          </w:p>
        </w:tc>
      </w:tr>
      <w:tr w:rsidR="001B4FE1" w:rsidRPr="00544577" w14:paraId="7A714EC9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AEA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空状态处理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194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订单列表/评价列表无数据时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B8006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NF-U-005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1C8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显示空状态图标+引导文案（'暂无订单，快去预约吧~'）</w:t>
            </w:r>
          </w:p>
        </w:tc>
      </w:tr>
      <w:tr w:rsidR="001B4FE1" w:rsidRPr="00544577" w14:paraId="5D09DFCC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71A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加载状态处理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BE3A9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API请求等待期间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B0BE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NF-U-006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6DE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使用u-loading-icon/uni.showLoading显示加载动画，防止重复提交</w:t>
            </w:r>
          </w:p>
        </w:tc>
      </w:tr>
      <w:tr w:rsidR="001B4FE1" w:rsidRPr="00544577" w14:paraId="262A7032" w14:textId="77777777" w:rsidTr="00544577">
        <w:trPr>
          <w:trHeight w:val="559"/>
        </w:trPr>
        <w:tc>
          <w:tcPr>
            <w:tcW w:w="88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8281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可靠性测试</w:t>
            </w:r>
          </w:p>
        </w:tc>
      </w:tr>
      <w:tr w:rsidR="001B4FE1" w:rsidRPr="00544577" w14:paraId="7DCD3649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0621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网络异常处理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0344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API请求超时/断网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3B65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NF-R-001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8568D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axios拦截器统一捕获，try-catch包裹关键操作，toast提示'网络异常'而非白屏</w:t>
            </w:r>
          </w:p>
        </w:tc>
      </w:tr>
      <w:tr w:rsidR="001B4FE1" w:rsidRPr="00544577" w14:paraId="6FA62D8E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8914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数据库文件损坏恢复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DC8F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SQLite文件异常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214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NF-R-002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C9E00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启动时检测SQLite连接，失败给出明确错误信息并有恢复指引</w:t>
            </w:r>
          </w:p>
        </w:tc>
      </w:tr>
      <w:tr w:rsidR="001B4FE1" w:rsidRPr="00544577" w14:paraId="516F8E19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8C55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异常退出后数据一致性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7A8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充值中途强杀进程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C110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NF-R-003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7C1F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事务机制保证：余额变更与充值记录全部提交或全部回滚</w:t>
            </w:r>
          </w:p>
        </w:tc>
      </w:tr>
      <w:tr w:rsidR="001B4FE1" w:rsidRPr="00544577" w14:paraId="216D4869" w14:textId="77777777" w:rsidTr="00544577">
        <w:trPr>
          <w:trHeight w:val="679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30F2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并发预约防止超售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81EB" w14:textId="77777777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同一茶室同一时段多次预约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CB37" w14:textId="77777777" w:rsidR="001B4FE1" w:rsidRPr="00544577" w:rsidRDefault="001B4FE1" w:rsidP="001B4FE1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NF-R-004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FBAF" w14:textId="400887B6" w:rsidR="001B4FE1" w:rsidRPr="00544577" w:rsidRDefault="001B4FE1" w:rsidP="001B4FE1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booking_service.create_booking()中应检查房间可用性（当前未发现乐观锁/悲观锁机制）</w:t>
            </w:r>
          </w:p>
        </w:tc>
      </w:tr>
    </w:tbl>
    <w:p w14:paraId="7C44CDD3" w14:textId="77777777" w:rsidR="001B4FE1" w:rsidRPr="00B9798E" w:rsidRDefault="001B4FE1" w:rsidP="001B4FE1">
      <w:pPr>
        <w:rPr>
          <w:rFonts w:hint="eastAsia"/>
          <w:lang w:eastAsia="zh-CN"/>
        </w:rPr>
      </w:pPr>
    </w:p>
    <w:p w14:paraId="035E9C59" w14:textId="6A1C2B66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49" w:name="_Toc232596675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2.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测试</w:t>
      </w:r>
      <w:r w:rsidR="001B4FE1"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覆盖设计</w:t>
      </w:r>
      <w:bookmarkEnd w:id="14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4906"/>
        <w:gridCol w:w="2031"/>
        <w:gridCol w:w="1108"/>
      </w:tblGrid>
      <w:tr w:rsidR="00420AE2" w:rsidRPr="00544577" w14:paraId="563B6F3D" w14:textId="77777777" w:rsidTr="003F07EF">
        <w:trPr>
          <w:trHeight w:val="2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AFF02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4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5E7D6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功能项</w:t>
            </w:r>
          </w:p>
        </w:tc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DD2D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0D86B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优先级</w:t>
            </w:r>
          </w:p>
        </w:tc>
      </w:tr>
      <w:tr w:rsidR="00420AE2" w:rsidRPr="00544577" w14:paraId="241433DD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7665B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01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E79D1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用户注册功能--用户名/手机号/邮箱唯一性校验正确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408B7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F1A64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7D1B852A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66E57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02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3DD45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用户登录功能--用户名+密码或手机号+密码登录成功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C557D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889CE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073B1D38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09A97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03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74FED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账户充值功能--余额扣减/退还及充值记录生成正确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51EBF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7789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1327BA5E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C9C54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04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5F1B9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茶室列表展示--加载/筛选/排序/搜索功能正确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70A51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3BA87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420AE2" w:rsidRPr="00544577" w14:paraId="7D5DC9CB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55C25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05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CF9E5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茶室详情展示--图片轮播/设施/评价列表/费用计算正确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B82C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61703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24A27DA0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136CC1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06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FF345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预约创建功能--日期/套餐/时间选择及费用计算正确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458A9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TestCase-FUNC-06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A26E3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78A5EE80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A2E95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07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9BA3B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预约创建功能--余额检查及扣款后创建订单正确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A5ACD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TestCase-FUNC-07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A3D7E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7DDD0668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B9BA4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08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E8EDD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订单列表展示--状态标签筛选及操作按钮显示正确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B752C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TestCase-FUNC-08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AFE5D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336716D7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BAEB5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09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A1106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订单支付功能--支付成功扣减余额并更新状态为confirmed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BE0A8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TestCase-FUNC-09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65FD3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3BD4B581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4133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302E6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订单取消功能--取消成功退还余额并更新状态为cancelled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2EF12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A643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023FCA22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3F000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B1D8B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订单结算功能--settle_order更新状态及Room状态为available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94CC5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2CAEE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1F875C1A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A25C5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7ED98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计时计费功能--前端秒级计时与费用实时计算正确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2AC0D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F1B4E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420AE2" w:rsidRPr="00544577" w14:paraId="7733074B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516FB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F643D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扫码开门功能--6位验证码输入及开门更新状态正确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555D3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A3514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4D801494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ABCFF0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14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52898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关门功能--close_door更新Order和Room状态为completed/available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3132E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39BE2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0382AED6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245A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83532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发表评价功能--5星评分及内容提交校验正确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DAB36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E0DC3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  <w:tr w:rsidR="00420AE2" w:rsidRPr="00544577" w14:paraId="677FAE1C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9F5AC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2AE96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访问安全性--JWT认证/密码哈希/防枚举攻击正确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087EF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TestCase-Perf-1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BB4B0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高</w:t>
            </w:r>
          </w:p>
        </w:tc>
      </w:tr>
      <w:tr w:rsidR="00420AE2" w:rsidRPr="00544577" w14:paraId="51B623D7" w14:textId="77777777" w:rsidTr="003F07EF">
        <w:trPr>
          <w:trHeight w:val="2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750C6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17</w:t>
            </w:r>
          </w:p>
        </w:tc>
        <w:tc>
          <w:tcPr>
            <w:tcW w:w="4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28549" w14:textId="77777777" w:rsidR="00420AE2" w:rsidRPr="00544577" w:rsidRDefault="00420AE2" w:rsidP="00420AE2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并发性能测试--多用户同时预约同一茶室时段防超售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014B1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TestCase-Perf-2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56959A" w14:textId="77777777" w:rsidR="00420AE2" w:rsidRPr="00544577" w:rsidRDefault="00420AE2" w:rsidP="00420AE2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中</w:t>
            </w:r>
          </w:p>
        </w:tc>
      </w:tr>
    </w:tbl>
    <w:p w14:paraId="76790C42" w14:textId="77777777" w:rsidR="00940E24" w:rsidRPr="00B9798E" w:rsidRDefault="00940E24">
      <w:pPr>
        <w:rPr>
          <w:rFonts w:hint="eastAsia"/>
          <w:lang w:eastAsia="zh-CN"/>
        </w:rPr>
      </w:pPr>
    </w:p>
    <w:p w14:paraId="1CD8432E" w14:textId="77777777" w:rsidR="00940E24" w:rsidRPr="00B9798E" w:rsidRDefault="00000000" w:rsidP="00AC5911">
      <w:pPr>
        <w:pStyle w:val="10"/>
        <w:keepLines w:val="0"/>
        <w:widowControl w:val="0"/>
        <w:tabs>
          <w:tab w:val="num" w:pos="0"/>
        </w:tabs>
        <w:spacing w:before="120" w:after="60" w:line="240" w:lineRule="atLeast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50" w:name="_Toc232596676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 xml:space="preserve">3. </w:t>
      </w:r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t>测试用例</w:t>
      </w:r>
      <w:bookmarkEnd w:id="150"/>
    </w:p>
    <w:p w14:paraId="18C6084A" w14:textId="0EA9433B" w:rsidR="003F07EF" w:rsidRPr="00B9798E" w:rsidRDefault="003F07EF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51" w:name="_Toc144371027"/>
      <w:bookmarkStart w:id="152" w:name="_Toc175725262"/>
      <w:bookmarkStart w:id="153" w:name="_Toc257787643"/>
      <w:bookmarkStart w:id="154" w:name="_Toc516479847"/>
      <w:bookmarkStart w:id="155" w:name="_Toc232596677"/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3.1用例一：</w:t>
      </w:r>
      <w:bookmarkEnd w:id="151"/>
      <w:bookmarkEnd w:id="152"/>
      <w:bookmarkEnd w:id="153"/>
      <w:bookmarkEnd w:id="154"/>
      <w:r w:rsidRPr="00B9798E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用户注册功能</w:t>
      </w:r>
      <w:bookmarkEnd w:id="15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7194"/>
      </w:tblGrid>
      <w:tr w:rsidR="003F07EF" w:rsidRPr="00544577" w14:paraId="3B0E4FDD" w14:textId="77777777" w:rsidTr="003F07EF">
        <w:trPr>
          <w:trHeight w:val="2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76BF9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621E0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3F07EF" w:rsidRPr="00544577" w14:paraId="08536AC7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AA1AF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测试用例编号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98C98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TestCase-FUNC-01</w:t>
            </w:r>
          </w:p>
        </w:tc>
      </w:tr>
      <w:tr w:rsidR="003F07EF" w:rsidRPr="00544577" w14:paraId="5C22F36B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419AE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9E355" w14:textId="3ED4EFD4" w:rsidR="003F07EF" w:rsidRPr="00544577" w:rsidRDefault="005E70E0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3F07EF" w:rsidRPr="00544577" w14:paraId="246E88A7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141E8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A398C" w14:textId="49E0FDE0" w:rsidR="003F07EF" w:rsidRPr="00544577" w:rsidRDefault="005E70E0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2026.6.8</w:t>
            </w:r>
          </w:p>
        </w:tc>
      </w:tr>
      <w:tr w:rsidR="003F07EF" w:rsidRPr="00544577" w14:paraId="1C466143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D2B83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B06F3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用户注册功能——用户名/手机号/邮箱唯一性校验</w:t>
            </w:r>
          </w:p>
        </w:tc>
      </w:tr>
      <w:tr w:rsidR="003F07EF" w:rsidRPr="00544577" w14:paraId="7D5C688F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DF7AB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E33B07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测试用户注册接口的三级唯一性校验逻辑：①注册新用户上传data字典→②数据库查询username是否存在→③查询phone是否已注册→④若提供了email则检查邮箱唯一性→⑤所有校验通过后new User创建实例→⑥调用user.set_password()进行PBKDF2-SHA256哈希→⑦⑧db.session.add+commit持久化→⑨返回user.to_dict()</w:t>
            </w:r>
          </w:p>
        </w:tc>
      </w:tr>
      <w:tr w:rsidR="003F07EF" w:rsidRPr="00544577" w14:paraId="2FCB6A2A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4412A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E4D4FA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10/11, CPU i5+, RAM 8GB+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操作系统：Windows 10/11 x64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数据库：SQLite (项目目录instance/unmanned_tea_room.db)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测试工具：uni-app H5模式 Chrome浏览器 DevTools、Postman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后端：Flask 3.0 + Flask-SQLAlchemy + Werkzeug，Python 3.13</w:t>
            </w:r>
          </w:p>
        </w:tc>
      </w:tr>
      <w:tr w:rsidR="003F07EF" w:rsidRPr="00544577" w14:paraId="0522D519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4A3F4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028130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用例A（正常注册）：{"username":"testuser","password":"Test123456","phone":"13800138001","real_name":"张小明","email":"test@example.com"}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用例B（用户名重复）：{"username":"已存在的用户名","phone":"13800138002","password":"Test123456"}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用例C（手机号重复）：{"username":"newuser","phone":"已存在的手机号","password":"Test123456"}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用例D（邮箱重复）：{"username":"newuser2","phone":"13800138003","password":"Test123456","email":"已存在的邮箱"}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用例E（缺少必填字段）：{"username":"","phone":"","password":""}（前端表单校验拦截）</w:t>
            </w:r>
          </w:p>
        </w:tc>
      </w:tr>
      <w:tr w:rsidR="003F07EF" w:rsidRPr="00544577" w14:paraId="2F880914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5DE93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8739D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共5组用例，每组执行3次，共15次</w:t>
            </w:r>
          </w:p>
        </w:tc>
      </w:tr>
      <w:tr w:rsidR="003F07EF" w:rsidRPr="00544577" w14:paraId="35183FA4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12334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403AB0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A：返回HTTP 201 + {"id":xx,"username":"testuser","phone":"13800138001","real_name":"张小明","email":"test@example.com","balance":0.0}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B：返回HTTP 400 + {"error":"用户名已存在"}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C：返回HTTP 400 + {"error":"手机号已被注册"}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D：返回HTTP 400 + {"error":"邮箱已被注册"}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E：前端表单校验拦截，不发送API请求（uni.showToast提示）</w:t>
            </w:r>
          </w:p>
        </w:tc>
      </w:tr>
      <w:tr w:rsidR="003F07EF" w:rsidRPr="00544577" w14:paraId="0D946DB8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E37EA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C3F4D6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1.启动后端Flask服务：python app.py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2.打开Chrome访问注册页面 /pages/register/register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3.用例A：填写所有字段→点击注册按钮→观察返回结果及数据库记录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4.用例B：使用已注册用户名→填写其他有效字段→注册→观察400错误提示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5.用例C：使用已注册手机号→注册→观察400错误提示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6.用例D：使用已注册邮箱→注册→观察400错误提示（如填写了邮箱字段）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7.用例E：留空必填字段→点击注册→观察前端校验拦截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8.验证注册成功后数据库users表新增记录，password_hash为PBKDF2-SHA256格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式</w:t>
            </w:r>
          </w:p>
        </w:tc>
      </w:tr>
      <w:tr w:rsidR="003F07EF" w:rsidRPr="00544577" w14:paraId="2B51D5DD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1D342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测试结果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525349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A：201创建成功，字段完整；B/C/D：均返回400对应错误信息；E：前端拦截未发送请求</w:t>
            </w:r>
          </w:p>
        </w:tc>
      </w:tr>
      <w:tr w:rsidR="003F07EF" w:rsidRPr="00544577" w14:paraId="3B36505B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6378E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E433D" w14:textId="512401B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通过：注册流程三级唯一性校验全部正确，密码哈希加密存储正常，前后端验证一致</w:t>
            </w:r>
          </w:p>
        </w:tc>
      </w:tr>
      <w:tr w:rsidR="003F07EF" w:rsidRPr="00544577" w14:paraId="33297808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57AB1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30A4A8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注册时不校验手机号短信验证码（验证码登录模式为模拟发送）；email字段为可选，后端无格式正则校验</w:t>
            </w:r>
          </w:p>
        </w:tc>
      </w:tr>
      <w:tr w:rsidR="003F07EF" w:rsidRPr="00544577" w14:paraId="732ACBAB" w14:textId="77777777" w:rsidTr="003F07EF">
        <w:trPr>
          <w:trHeight w:val="2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E8AD2" w14:textId="77777777" w:rsidR="003F07EF" w:rsidRPr="00544577" w:rsidRDefault="003F07EF" w:rsidP="003F07EF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071CE" w14:textId="77777777" w:rsidR="003F07EF" w:rsidRPr="00544577" w:rsidRDefault="003F07EF" w:rsidP="003F07EF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已实现（register.vue + user_service.register() + models.py User.set_password()）</w:t>
            </w:r>
          </w:p>
        </w:tc>
      </w:tr>
    </w:tbl>
    <w:p w14:paraId="0A8468DF" w14:textId="269925A5" w:rsidR="003F07EF" w:rsidRPr="0053359C" w:rsidRDefault="003F07EF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56" w:name="_Toc232596678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3.2用例二：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用户</w:t>
      </w:r>
      <w:r w:rsidR="00CC1190"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登录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功能</w:t>
      </w:r>
      <w:bookmarkEnd w:id="15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378F06E8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1D357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66A2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390C116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8B2A6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3EE8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TestCase-FUNC-02</w:t>
            </w:r>
          </w:p>
        </w:tc>
      </w:tr>
      <w:tr w:rsidR="005E70E0" w:rsidRPr="00544577" w14:paraId="70A8D583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EB4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638C" w14:textId="64E974D5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3DC2CC50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F2E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92E9" w14:textId="3F68969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2026.6.8</w:t>
            </w:r>
          </w:p>
        </w:tc>
      </w:tr>
      <w:tr w:rsidR="005E70E0" w:rsidRPr="00544577" w14:paraId="5CDB0E2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E07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396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用户登录功能——用户名+密码或手机号+密码登录</w:t>
            </w:r>
          </w:p>
        </w:tc>
      </w:tr>
      <w:tr w:rsidR="005E70E0" w:rsidRPr="00544577" w14:paraId="20B02DE1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603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0A998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测试登录接口的复合查询和密码验证逻辑：①接收identifier+password→②User.query.filter()执行(username==id OR phone==id)复合查询→③first()取首条，user不存在或check_password()返回False统一返回401→④检查通过返回User对象给上层Controller生成JWT Token</w:t>
            </w:r>
          </w:p>
        </w:tc>
      </w:tr>
      <w:tr w:rsidR="005E70E0" w:rsidRPr="00544577" w14:paraId="49449D6F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CCAC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D384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10/11, CPU i5+, RAM 8GB+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操作系统：Windows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数据库：SQLite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测试工具：Chrome DevTools、Postman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后端：Flask 3.0 + Flask-JWT-Extended + Werkzeug</w:t>
            </w:r>
          </w:p>
        </w:tc>
      </w:tr>
      <w:tr w:rsidR="005E70E0" w:rsidRPr="00544577" w14:paraId="0E5EFFB1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9A8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2CA91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用例A（用户名登录）：{"identifier":"testuser","password":"Test123456"}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用例B（手机号登录）：{"identifier":"13800138001","password":"Test123456"}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用例C（错误密码）：{"identifier":"testuser","password":"WrongPassword"}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用例D（不存在用户）：{"identifier":"nxuser99","password":"Test123456"}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用例E（密码模式/验证码模式切换）：password模式输入→切换验证码模式→观察formData重置</w:t>
            </w:r>
          </w:p>
        </w:tc>
      </w:tr>
      <w:tr w:rsidR="005E70E0" w:rsidRPr="00544577" w14:paraId="3F7E9139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EF3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B02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共5组用例，每组执行3次，共15次</w:t>
            </w:r>
          </w:p>
        </w:tc>
      </w:tr>
      <w:tr w:rsidR="005E70E0" w:rsidRPr="00544577" w14:paraId="2D5E3243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157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172C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A：返回200 + access_token(JWT) + user信息字典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B：返回200 + access_token(JWT) + user信息字典（同一用户）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C：返回401 + {"error":"认证失败"}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D：返回401 + {"error":"认证失败"}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E：模式切换后formData中password/code字段清空，phone字段保留</w:t>
            </w:r>
          </w:p>
        </w:tc>
      </w:tr>
      <w:tr w:rsidR="005E70E0" w:rsidRPr="00544577" w14:paraId="22B33B28" w14:textId="77777777" w:rsidTr="00CC1190">
        <w:trPr>
          <w:trHeight w:val="252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FD9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A088F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1.启动后端Flask+访问登录页面 /pages/login/login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2.用例A：输入已注册用户名+正确密码→点击登录→检查返回的access_token和user对象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3.用例B：输入已注册手机号+正确密码→登录→验证token和user与A为同一用户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4.用例C：正确用户名+错误密码→登录→确认返回401且不显示具体失败原因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5.用例D：不存在的标识符→登录→确认返回401（与C相同提示）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6.用例E：在密码模式输入密码→切换验证码模式→确认password字段清空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7.验证token存储在localStorage中，后续API调用携带Authorization header</w:t>
            </w:r>
          </w:p>
        </w:tc>
      </w:tr>
      <w:tr w:rsidR="005E70E0" w:rsidRPr="00544577" w14:paraId="76EE1B44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135B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577B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A/B：登录成功返回JWT Token和用户信息；C/D：均返回401认证失败（不区分原因）；E：切换模式字段重置正确</w:t>
            </w:r>
          </w:p>
        </w:tc>
      </w:tr>
      <w:tr w:rsidR="005E70E0" w:rsidRPr="00544577" w14:paraId="60711E08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E89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412D" w14:textId="65369FB3" w:rsidR="005E70E0" w:rsidRPr="00544577" w:rsidRDefault="00D131BC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ss</w:t>
            </w:r>
            <w:r w:rsidR="005E70E0"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通过：OR复合查询正确支持用户名和手机号双登录，认证失败统一返回401防枚举，密码验证使用check_password_hash()</w:t>
            </w:r>
          </w:p>
        </w:tc>
      </w:tr>
      <w:tr w:rsidR="005E70E0" w:rsidRPr="00544577" w14:paraId="4563F6E2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0C1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CDEF5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验证码登录模式为前端模拟（无短信网关）；未实现记住密码/自动登录功能；Token过期后的刷新机制未实现</w:t>
            </w:r>
          </w:p>
        </w:tc>
      </w:tr>
      <w:tr w:rsidR="005E70E0" w:rsidRPr="00544577" w14:paraId="63FC4A3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15D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B05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已实现（login.vue + user_service.login() + models.py User.check_password()）</w:t>
            </w:r>
          </w:p>
        </w:tc>
      </w:tr>
    </w:tbl>
    <w:p w14:paraId="3C84AD10" w14:textId="3F74F37E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57" w:name="_Toc232596679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3.3用例三：账户充值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功能</w:t>
      </w:r>
      <w:bookmarkEnd w:id="15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1636D64A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6D898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00FB1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5B64A3D1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79851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B478D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TestCase-FUNC-03</w:t>
            </w:r>
          </w:p>
        </w:tc>
      </w:tr>
      <w:tr w:rsidR="005E70E0" w:rsidRPr="00544577" w14:paraId="75D66D3F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D809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AD767" w14:textId="421A921B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67E218F6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9FA2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DA1B9" w14:textId="5B275826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2026.6.8</w:t>
            </w:r>
          </w:p>
        </w:tc>
      </w:tr>
      <w:tr w:rsidR="005E70E0" w:rsidRPr="00544577" w14:paraId="290B07BF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47EC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0FB0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账户充值功能——余额扣减/退还及充值记录生成</w:t>
            </w:r>
          </w:p>
        </w:tc>
      </w:tr>
      <w:tr w:rsidR="005E70E0" w:rsidRPr="00544577" w14:paraId="2B9E319D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4F9D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6068B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测试充值接口完整流程：①前端选择预设金额或自定义输入→②选择支付方式→③确认充值弹窗确认→④后端User.query.get(user_id)→⑤amount&gt;0校验→⑥user.balance+=amount→⑦new RechargeRecord()创建记录→⑧db.session.add+commit原子提交→⑨返回新余额</w:t>
            </w:r>
          </w:p>
        </w:tc>
      </w:tr>
      <w:tr w:rsidR="005E70E0" w:rsidRPr="00544577" w14:paraId="627122B4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148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3B27C2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操作系统：Windows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数据库：SQLite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测试工具：Chrome DevTools、Postman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后端：Flask 3.0 + SQLAlchemy</w:t>
            </w:r>
          </w:p>
        </w:tc>
      </w:tr>
      <w:tr w:rsidR="005E70E0" w:rsidRPr="00544577" w14:paraId="03F300E6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D3C8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1767B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用例A（预设金额充值）：前端选择100元按钮→选择微信支付→确认充值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用例B（自定义金额充值）：输入300.50元→确认输入→选择支付宝→确认充值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用例C（无效金额）：自定义输入0或-10→确认输入→观察toast提示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用例D（未选金额）：不选金额也不输入自定义→直接点击确认充值→观察校验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用例E（低余额充值）：余额10元充值100元→确认充值→验证余额变动</w:t>
            </w:r>
          </w:p>
        </w:tc>
      </w:tr>
      <w:tr w:rsidR="005E70E0" w:rsidRPr="00544577" w14:paraId="319D798A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61F1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4982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共5组用例，每组执行3次，共15次</w:t>
            </w:r>
          </w:p>
        </w:tc>
      </w:tr>
      <w:tr w:rsidR="005E70E0" w:rsidRPr="00544577" w14:paraId="2AD4F112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C82A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3DA44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A：确认弹窗后充值成功，balance更新为原余额+100，跳转充值记录页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B：充值成功，balance更新为原余额+300.50，precision保留两位小数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C：toast提示'请输入有效的充值金额（≥1元）'，不发送API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D：toast提示'请选择或输入有效的充值金额'，不发送API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E：充值成功，balance更新为10+100=110，RechargeRecord正确记录</w:t>
            </w:r>
          </w:p>
        </w:tc>
      </w:tr>
      <w:tr w:rsidR="005E70E0" w:rsidRPr="00544577" w14:paraId="2A2E7D78" w14:textId="77777777" w:rsidTr="00CC1190">
        <w:trPr>
          <w:trHeight w:val="252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10F7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2C00F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1.登录账号→进入个人中心→点击余额/充值入口→进入 /pages/profile/recharge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2.用例A：点击[100元]按钮（高亮选中）→选微信→点确认充值→弹窗确认→验证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3.用例B：输入300.50→点[确认输入]→选支付宝→确认充值→验证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4.用例C：输入0→点[确认输入]→观察toast提示→不发送API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5.用例D：不操作金额→直接点确认充值→观察toast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6.用例E：用低余额账户充值→确认充值→验证新余额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7.充值完成后检查数据库：recharge_records表新增记录（status='success'），users表balance更新</w:t>
            </w:r>
          </w:p>
        </w:tc>
      </w:tr>
      <w:tr w:rsidR="005E70E0" w:rsidRPr="00544577" w14:paraId="73A73027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027B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51012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A/B/E：充值成功余额正确更新；C/D：前端校验拦截toast提示，API未发送；RechargeRecord记录正确写入</w:t>
            </w:r>
          </w:p>
        </w:tc>
      </w:tr>
      <w:tr w:rsidR="005E70E0" w:rsidRPr="00544577" w14:paraId="022AF511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F3E5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70797" w14:textId="57F946AC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通过：充值金额校验/支付方式选择/余额更新/记录生成全链路正确，原子事务保证一致性</w:t>
            </w:r>
          </w:p>
        </w:tc>
      </w:tr>
      <w:tr w:rsidR="005E70E0" w:rsidRPr="00544577" w14:paraId="2AFFF211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82C0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8E9BE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支付方式仅为前端选择标识符（无支付网关集成）；充值记录仅记录成功状态无退款功能；金额类型使用Python float（浮点精度风险）</w:t>
            </w:r>
          </w:p>
        </w:tc>
      </w:tr>
      <w:tr w:rsidR="005E70E0" w:rsidRPr="00544577" w14:paraId="5CA6C296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6476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DE9F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已实现（recharge.vue + user_service.recharge() + models.py RechargeRecord）</w:t>
            </w:r>
          </w:p>
        </w:tc>
      </w:tr>
    </w:tbl>
    <w:p w14:paraId="1738594D" w14:textId="67C69C1D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58" w:name="_Toc232596680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3.4用例四：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茶室列表展示</w:t>
      </w:r>
      <w:bookmarkEnd w:id="15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3B314F38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146DF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9B78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55DA617A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DE4C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50A56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TestCase-FUNC-04</w:t>
            </w:r>
          </w:p>
        </w:tc>
      </w:tr>
      <w:tr w:rsidR="005E70E0" w:rsidRPr="00544577" w14:paraId="6192857F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762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F1DE" w14:textId="17FE0F58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7FE8663C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4DA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C474" w14:textId="38500ED9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2026.6.9</w:t>
            </w:r>
          </w:p>
        </w:tc>
      </w:tr>
      <w:tr w:rsidR="005E70E0" w:rsidRPr="00544577" w14:paraId="5053C92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12A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022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茶室列表展示——加载/筛选/排序/搜索功能</w:t>
            </w:r>
          </w:p>
        </w:tc>
      </w:tr>
      <w:tr w:rsidR="005E70E0" w:rsidRPr="00544577" w14:paraId="355F53AE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59A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3FA8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测试茶室列表页面的数据加载、多维度筛选和搜索功能：①调用roomsAPI.getRooms()加载全部茶室→②filteredRooms computed按状态/价格/楼层/排序/搜索关键词对数组进行链式过滤→③点击筛选面板选择具体筛选值→④下拉触底加载更多</w:t>
            </w:r>
          </w:p>
        </w:tc>
      </w:tr>
      <w:tr w:rsidR="005E70E0" w:rsidRPr="00544577" w14:paraId="1E85346F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A01F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B478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操作系统：Windows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数据库：SQLite（预置测试茶室数据）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测试工具：Chrome DevTools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前端：uni-app Vue3 + uView-plus</w:t>
            </w:r>
          </w:p>
        </w:tc>
      </w:tr>
      <w:tr w:rsidR="005E70E0" w:rsidRPr="00544577" w14:paraId="22CB14BD" w14:textId="77777777" w:rsidTr="00CC1190">
        <w:trPr>
          <w:trHeight w:val="216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46F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5286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用例A（默认加载）：首次进入茶室Tab页 /pages/rooms/rooms→观察茶室列表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用例B（状态筛选）：点击筛选→状态→选择'可预约'→仅显示available状态茶室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用例C（价格筛选）：价格→选择'50元以下'→仅显示price_per_hour&lt;=50的茶室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用例D（排序）：点击排序→选择'价格升序'→列表按price_per_hour升序排列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用例E（组合筛选）：状态=可预约+价格50-100元+楼层F2→验证交集筛选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用例F（搜索）：在搜索框输入'禅意'→过滤name或description含关键词的茶室</w:t>
            </w:r>
          </w:p>
        </w:tc>
      </w:tr>
      <w:tr w:rsidR="005E70E0" w:rsidRPr="00544577" w14:paraId="554C0D9E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681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BEA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共6组用例，每组执行2次，共12次</w:t>
            </w:r>
          </w:p>
        </w:tc>
      </w:tr>
      <w:tr w:rsidR="005E70E0" w:rsidRPr="00544577" w14:paraId="1B7FD5FC" w14:textId="77777777" w:rsidTr="00CC1190">
        <w:trPr>
          <w:trHeight w:val="216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576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C6DD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A：列表显示所有茶室（含名称/描述/状态/价格/楼层/评分）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B：仅显示status='available'的茶室，筛选按钮高亮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C：仅显示price_per_hour在50以下的茶室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D：列表按价格从低到高排序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E：同时满足3个条件的茶室（交集筛选）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F：显示name或description包含'禅意'的茶室</w:t>
            </w:r>
          </w:p>
        </w:tc>
      </w:tr>
      <w:tr w:rsidR="005E70E0" w:rsidRPr="00544577" w14:paraId="7D5FFB90" w14:textId="77777777" w:rsidTr="00CC1190">
        <w:trPr>
          <w:trHeight w:val="216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0F37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C8408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1.切换到茶室Tab页→确认列表正常加载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2.点击筛选按钮→选择各筛选维度→观察列表实时变化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3.切换排序方式→观察顺序变化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4.输入搜索关键词→观察过滤结果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5.撤销筛选→点击'重置'或切换为'全部'→恢复完整列表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6.确认筛选和排序均为前端computed操作（无需额外API请求）</w:t>
            </w:r>
          </w:p>
        </w:tc>
      </w:tr>
      <w:tr w:rsidR="005E70E0" w:rsidRPr="00544577" w14:paraId="3E55C20F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CDE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2FECD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A：列表正常加载全量数据；B-F：各维度筛选和组合筛选结果正确，无数据缺失或多余项</w:t>
            </w:r>
          </w:p>
        </w:tc>
      </w:tr>
      <w:tr w:rsidR="005E70E0" w:rsidRPr="00544577" w14:paraId="553FE8F1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8D2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9A29" w14:textId="7BC68166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通过：茶室列表加载/筛选/排序/搜索功能完整，computed链式过滤正确，前端无额外API请求</w:t>
            </w:r>
          </w:p>
        </w:tc>
      </w:tr>
      <w:tr w:rsidR="005E70E0" w:rsidRPr="00544577" w14:paraId="58733A2F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83B6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C57D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无分页加载（一次性加载全部）大规模数据时性能待测试；筛选面板类型有限（缺少按评分/标签等维度）</w:t>
            </w:r>
          </w:p>
        </w:tc>
      </w:tr>
      <w:tr w:rsidR="005E70E0" w:rsidRPr="00544577" w14:paraId="53E83A8A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FDC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B4C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已实现（rooms.vue filteredRooms computed + roomsAPI.getRooms()）</w:t>
            </w:r>
          </w:p>
        </w:tc>
      </w:tr>
    </w:tbl>
    <w:p w14:paraId="6795375B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7C729445" w14:textId="0F68794A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59" w:name="_Toc232596681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3.5用例五：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茶室详情展示</w:t>
      </w:r>
      <w:bookmarkEnd w:id="15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7CD4DDC4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1C72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1B8D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32CAF31D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977A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CCC1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TestCase-FUNC-05</w:t>
            </w:r>
          </w:p>
        </w:tc>
      </w:tr>
      <w:tr w:rsidR="005E70E0" w:rsidRPr="00544577" w14:paraId="740A03CC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61B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D269" w14:textId="662B651B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54D6863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09A7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0D6B" w14:textId="1FE8A57B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2026.6.9</w:t>
            </w:r>
          </w:p>
        </w:tc>
      </w:tr>
      <w:tr w:rsidR="005E70E0" w:rsidRPr="00544577" w14:paraId="54788BF6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76BE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762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茶室详情展示——图片轮播/设施/评价列表/费用计算</w:t>
            </w:r>
          </w:p>
        </w:tc>
      </w:tr>
      <w:tr w:rsidR="005E70E0" w:rsidRPr="00544577" w14:paraId="32DD1A95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357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5A23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测试茶室详情页面的完整信息展示：①从茶室列表点击进入→②加载茶室详情API（name/price/description/facilities/status）→③图片轮播正常→④加载评价列表分页→⑤预约按钮携带参数跳转</w:t>
            </w:r>
          </w:p>
        </w:tc>
      </w:tr>
      <w:tr w:rsidR="005E70E0" w:rsidRPr="00544577" w14:paraId="1BAA7302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909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25794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2E1399EE" w14:textId="77777777" w:rsidTr="00CC1190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AE1E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8398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用例A（详情加载）：从茶室列表点击任意available茶室→进入 /pages/room-detail/room-detail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用例B（评价列表）：详情页滚动至评价区域→查看已提交评价→上拉加载更多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用例C（立即预约）：点击'立即预约'按钮→跳转至预约页面携带roomId/roomName/price</w:t>
            </w:r>
          </w:p>
        </w:tc>
      </w:tr>
      <w:tr w:rsidR="005E70E0" w:rsidRPr="00544577" w14:paraId="70C63B3E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5078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2F4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共3组用例，每组执行2次，共6次</w:t>
            </w:r>
          </w:p>
        </w:tc>
      </w:tr>
      <w:tr w:rsidR="005E70E0" w:rsidRPr="00544577" w14:paraId="0655DC6A" w14:textId="77777777" w:rsidTr="00CC1190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A20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48F3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A：显示茶室图片轮播、名称、每小时价格、描述文字、设施标签列表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B：评价区域显示用户/评分/评价内容/时间，上拉加载更多（5条/页）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C：跳转至booking页面，URL参数正确传递</w:t>
            </w:r>
          </w:p>
        </w:tc>
      </w:tr>
      <w:tr w:rsidR="005E70E0" w:rsidRPr="00544577" w14:paraId="3A4A0F56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75E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B9A70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1.从茶室列表点击进入详情→确认信息完整加载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2.左右滑动图片轮播→确认循环播放正常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3.滚动至评价区域→确认评价数据加载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4.向上滑动触发'加载更多'→确认追加数据不重复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5.点击'立即预约'→确认跳转到booking页面携带参数</w:t>
            </w:r>
          </w:p>
        </w:tc>
      </w:tr>
      <w:tr w:rsidR="005E70E0" w:rsidRPr="00544577" w14:paraId="0712475E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34E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685F0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A：茶室详情信息完整展示；B：评价分页加载正常无重复；C：预约跳转参数正确</w:t>
            </w:r>
          </w:p>
        </w:tc>
      </w:tr>
      <w:tr w:rsidR="005E70E0" w:rsidRPr="00544577" w14:paraId="764D9E75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A0F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DA75" w14:textId="43219E66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通过：茶室详情页展示完整，图片轮播/评价加载/预约跳转功能正常</w:t>
            </w:r>
          </w:p>
        </w:tc>
      </w:tr>
      <w:tr w:rsidR="005E70E0" w:rsidRPr="00544577" w14:paraId="3FEBE058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D45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12950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图片为占位图（无实际茶室图片资源）；设施标签为f-string拼接（非实际数据库字段查询）；缺少地图定位/导航等功能</w:t>
            </w:r>
          </w:p>
        </w:tc>
      </w:tr>
      <w:tr w:rsidR="005E70E0" w:rsidRPr="00544577" w14:paraId="7304B6DF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6FA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31C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已实现（room-detail.vue + roomsAPI.getRoomDetail() + reviewsAPI.getRoomReviews()）</w:t>
            </w:r>
          </w:p>
        </w:tc>
      </w:tr>
    </w:tbl>
    <w:p w14:paraId="5F2E041C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4DF86422" w14:textId="280143D9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0" w:name="_Toc232596682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3.6用例六：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预约创建功能</w:t>
      </w:r>
      <w:bookmarkEnd w:id="16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695C6388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FB8C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2EC9F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4E443B2F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3518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8A7A5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TestCase-FUNC-06</w:t>
            </w:r>
          </w:p>
        </w:tc>
      </w:tr>
      <w:tr w:rsidR="005E70E0" w:rsidRPr="00544577" w14:paraId="2F17ABC6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568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A527" w14:textId="41759F8B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2D83A25D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A64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68A7" w14:textId="4C89B0A3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2026.6.9</w:t>
            </w:r>
          </w:p>
        </w:tc>
      </w:tr>
      <w:tr w:rsidR="005E70E0" w:rsidRPr="00544577" w14:paraId="02196584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9F8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E9E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预约创建功能——日期/套餐/时间选择及费用计算</w:t>
            </w:r>
          </w:p>
        </w:tc>
      </w:tr>
      <w:tr w:rsidR="005E70E0" w:rsidRPr="00544577" w14:paraId="4D7CA747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329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98FF0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测试预约创建页面的费用计算逻辑：①日期选择（今天起）→②套餐选择（自定义/预设套餐包）→③时间槽选择（开始/结束时间）→④茶叶和重量选择（会员9折）→⑤costDetail computed实时计算费用明细</w:t>
            </w:r>
          </w:p>
        </w:tc>
      </w:tr>
      <w:tr w:rsidR="005E70E0" w:rsidRPr="00544577" w14:paraId="1CA77B6C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A32A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6CF3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39DD9072" w14:textId="77777777" w:rsidTr="00CC1190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91E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9646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用例A（默认套餐+选择时间）：日期=今天，套餐=自定义，开始时间=9:00，结束时间=11:00（共2小时），茶叶=自带茶叶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用例B（预设套餐）：选择2小时套餐包→开始/结束时间槽隐藏→费用=room_price×2×（折扣如0.9）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用例C（含茶叶收费）：自定义套餐+选择付费茶叶+10g→茶叶费=tea_price×10g/克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用例D（会员折扣）：以会员身份进入→费用明细显示会员9折标签及折扣金额</w:t>
            </w:r>
          </w:p>
        </w:tc>
      </w:tr>
      <w:tr w:rsidR="005E70E0" w:rsidRPr="00544577" w14:paraId="1BC94B38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34C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046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共4组用例，每组执行2次，共8次</w:t>
            </w:r>
          </w:p>
        </w:tc>
      </w:tr>
      <w:tr w:rsidR="005E70E0" w:rsidRPr="00544577" w14:paraId="76AAA947" w14:textId="77777777" w:rsidTr="00CC1190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637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0521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A：茶室费=price_per_hour×2小时，茶叶费=0，总费用=茶室费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B：茶室费=price_per_hour×2×0.9（套餐折扣），总费用=茶室费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C：茶室费=price_per_hour×2，茶叶费=tea_price×10g，总费用=茶室费+茶叶费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D：费用明细如C+会员9折→折后总费用=原总费用×0.9</w:t>
            </w:r>
          </w:p>
        </w:tc>
      </w:tr>
      <w:tr w:rsidR="005E70E0" w:rsidRPr="00544577" w14:paraId="52C76C42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F01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49B52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1.从茶室详情页进入预约页面 /pages/booking/booking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2.用例A：选择日期→自定义套餐→选开始/结束时间→确认费用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3.用例B：切换预设套餐→确认时间选择隐藏→确认套餐费计算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4.用例C：回到自定义→选择付费茶叶+重量→确认茶叶费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5.用例D：以会员身份进入→观察会员标签和折扣计算</w:t>
            </w:r>
          </w:p>
        </w:tc>
      </w:tr>
      <w:tr w:rsidR="005E70E0" w:rsidRPr="00544577" w14:paraId="33FC9F83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072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CC419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A-D：各场景费用计算与预期一致，costDetail实时更新无延迟</w:t>
            </w:r>
          </w:p>
        </w:tc>
      </w:tr>
      <w:tr w:rsidR="005E70E0" w:rsidRPr="00544577" w14:paraId="4A313CEA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028C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1902" w14:textId="24B80842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通过：预约创建页面费用计算正确，套餐/会员折扣叠加无错误，选择器联动逻辑正常</w:t>
            </w:r>
          </w:p>
        </w:tc>
      </w:tr>
      <w:tr w:rsidR="005E70E0" w:rsidRPr="00544577" w14:paraId="5F8D5115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B90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8D0C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茶叶数据依赖后端（当前后端tea_controller缺失）；日期选择范围仅限今日起；无时间段冲突检测（前端未调用availability API）</w:t>
            </w:r>
          </w:p>
        </w:tc>
      </w:tr>
      <w:tr w:rsidR="005E70E0" w:rsidRPr="00544577" w14:paraId="6D5EFFF7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6BD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0A4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已实现（booking.vue costDetail computed + calculateCost逻辑）</w:t>
            </w:r>
          </w:p>
        </w:tc>
      </w:tr>
    </w:tbl>
    <w:p w14:paraId="0AA89D8F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1F1E2133" w14:textId="1EF7D68F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1" w:name="_Toc232596683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3.7用例七：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预约创建功能</w:t>
      </w:r>
      <w:bookmarkEnd w:id="16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CC1190" w:rsidRPr="00544577" w14:paraId="099302EE" w14:textId="77777777" w:rsidTr="00CC1190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1047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3102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CC1190" w:rsidRPr="00544577" w14:paraId="04F47F01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18D5" w14:textId="77777777" w:rsidR="00CC1190" w:rsidRPr="00544577" w:rsidRDefault="00CC1190" w:rsidP="00CC119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9A24F" w14:textId="77777777" w:rsidR="00CC1190" w:rsidRPr="00544577" w:rsidRDefault="00CC1190" w:rsidP="00CC119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TestCase-FUNC-07</w:t>
            </w:r>
          </w:p>
        </w:tc>
      </w:tr>
      <w:tr w:rsidR="005E70E0" w:rsidRPr="00544577" w14:paraId="27058112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F5B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7820F" w14:textId="4AC6BCD4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1C07EBB8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60B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0EEA" w14:textId="68F4809A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2026.6.9</w:t>
            </w:r>
          </w:p>
        </w:tc>
      </w:tr>
      <w:tr w:rsidR="005E70E0" w:rsidRPr="00544577" w14:paraId="5FC96EBB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BAF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C71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预约创建功能——余额检查及扣款后创建订单</w:t>
            </w:r>
          </w:p>
        </w:tc>
      </w:tr>
      <w:tr w:rsidR="005E70E0" w:rsidRPr="00544577" w14:paraId="34791215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F0A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2D02D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预约提交的核心业务逻辑：①提交前前端检查login状态→②比对balance与totalCost→③余额不足toast提示→④余额充足构建datetime→⑤调用bookingsAPI.createBooking()→⑥后端BookingService创建Booking+Order+扣减User余额的原子操作</w:t>
            </w:r>
          </w:p>
        </w:tc>
      </w:tr>
      <w:tr w:rsidR="005E70E0" w:rsidRPr="00544577" w14:paraId="169018B9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7914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C84D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0855875F" w14:textId="77777777" w:rsidTr="00CC1190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400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D2500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用例A（余额充足提交）：余额500元，totalCost=100元→提交预约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用例B（余额不足提交）：余额50元，totalCost=200元→提交预约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用例C（未登录提交）：清除token后点击提交预约</w:t>
            </w:r>
          </w:p>
        </w:tc>
      </w:tr>
      <w:tr w:rsidR="005E70E0" w:rsidRPr="00544577" w14:paraId="5577A7A6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7052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7BF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共3组用例，每组执行2次，共6次</w:t>
            </w:r>
          </w:p>
        </w:tc>
      </w:tr>
      <w:tr w:rsidR="005E70E0" w:rsidRPr="00544577" w14:paraId="7FDDA880" w14:textId="77777777" w:rsidTr="00CC1190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661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C56C6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A：提交成功→页面redirectTo /pages/orders/orders→订单列表显示新订单(status=pending/confirmed)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B：toast提示'余额不足'→不发送API→停留在预约页面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C：toast提示'请先登录'→延迟1.5s跳转登录页</w:t>
            </w:r>
          </w:p>
        </w:tc>
      </w:tr>
      <w:tr w:rsidR="005E70E0" w:rsidRPr="00544577" w14:paraId="1EB609FD" w14:textId="77777777" w:rsidTr="00CC1190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2FF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BAB4C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1.准备工作：确保测试账户余额充足（如500元）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2.用例A：填写完整预约信息→提交→验证跳转到订单页→检查用户余额扣减=新余额=500-totalCost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3.用例B：降低余额至50元（或选择高价套餐）→提交→确认toast提示'余额不足'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4.用例C：清除localStorage token→提交→确认跳转登录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5.检查数据库：bookings表新增记录，orders表新增关联记录</w:t>
            </w:r>
          </w:p>
        </w:tc>
      </w:tr>
      <w:tr w:rsidR="005E70E0" w:rsidRPr="00544577" w14:paraId="01EA6BA4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04A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0668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A：预约成功余额扣减正确/db记录完整；B：余额不足拦截；C：未登录拦截跳转</w:t>
            </w:r>
          </w:p>
        </w:tc>
      </w:tr>
      <w:tr w:rsidR="005E70E0" w:rsidRPr="00544577" w14:paraId="25BAC5E8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2C3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C6E27" w14:textId="649434BC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通过：预约提交前余额校验/登录校验正确，BookingService一体化创建Booking+Order+扣款原子操作正确</w:t>
            </w:r>
          </w:p>
        </w:tc>
      </w:tr>
      <w:tr w:rsidR="005E70E0" w:rsidRPr="00544577" w14:paraId="1BAB148C" w14:textId="77777777" w:rsidTr="00CC1190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12C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A8FAD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无防重提交机制（快速双击可重复创建）；无时间段冲突检测；扣款前未做悲观锁（并发预约风险见TestCase-Perf-2）</w:t>
            </w:r>
          </w:p>
        </w:tc>
      </w:tr>
      <w:tr w:rsidR="005E70E0" w:rsidRPr="00544577" w14:paraId="39F08E12" w14:textId="77777777" w:rsidTr="00CC1190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F29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3E8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已实现（booking.vue submitBooking + booking_service.create_booking()）</w:t>
            </w:r>
          </w:p>
        </w:tc>
      </w:tr>
    </w:tbl>
    <w:p w14:paraId="7F1FFAAD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210316AF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61EC69E8" w14:textId="7762C896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2" w:name="_Toc232596684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3.8用例八：</w:t>
      </w:r>
      <w:r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订单列表展示</w:t>
      </w:r>
      <w:bookmarkEnd w:id="16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2433A29E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2E6B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67B43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747D9557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42BD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74778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TestCase-FUNC-08</w:t>
            </w:r>
          </w:p>
        </w:tc>
      </w:tr>
      <w:tr w:rsidR="005E70E0" w:rsidRPr="00544577" w14:paraId="495C778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272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3F5C" w14:textId="046A55D3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515F7AF7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437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F204" w14:textId="5576526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2026.6.10</w:t>
            </w:r>
          </w:p>
        </w:tc>
      </w:tr>
      <w:tr w:rsidR="005E70E0" w:rsidRPr="00544577" w14:paraId="70C9B65C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24B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F87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订单列表展示——状态标签筛选及操作按钮显示</w:t>
            </w:r>
          </w:p>
        </w:tc>
      </w:tr>
      <w:tr w:rsidR="005E70E0" w:rsidRPr="00544577" w14:paraId="3A03319B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5CC0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1E67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测试订单列表页面的状态过滤和动态操作按钮渲染：①orderTabs定义5个状态标签→②filteredOrders computed按状态值过滤→③v-if根据order.status渲染对应操作按钮组（取消/支付/开门/续费/结算/评价）</w:t>
            </w:r>
          </w:p>
        </w:tc>
      </w:tr>
      <w:tr w:rsidR="005E70E0" w:rsidRPr="00544577" w14:paraId="352D8DEE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E10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CE80B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7AB5C75E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B0F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52B9F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用例A（全部标签）：切换到'全部'标签→显示所有订单（含各状态计数）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用例B（待使用标签）：切换到'待使用'→过滤status为pending/confirmed/paid的订单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用例C（已完成+未评价）：切换到'已完成'标签→已完成且reviewed=false的订单显示'发表评价'按钮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用例D（订单详情跳转）：点击任意订单卡片→跳转至 /pages/order-detail/order-detail</w:t>
            </w:r>
          </w:p>
        </w:tc>
      </w:tr>
      <w:tr w:rsidR="005E70E0" w:rsidRPr="00544577" w14:paraId="6EE18198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64A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05C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共4组用例，每组执行2次，共8次</w:t>
            </w:r>
          </w:p>
        </w:tc>
      </w:tr>
      <w:tr w:rsidR="005E70E0" w:rsidRPr="00544577" w14:paraId="4A3A383B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5A55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4136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A：全部标签显示所有订单，badge计数正确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B：仅显示待使用订单（pending/confirmed/paid）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C：已完成且reviewed=false的订单显示评价按钮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D：跳转至订单详情页，URL参数id正确</w:t>
            </w:r>
          </w:p>
        </w:tc>
      </w:tr>
      <w:tr w:rsidR="005E70E0" w:rsidRPr="00544577" w14:paraId="3898773C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FE0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D678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1.切换到订单Tab页→确认列表正常加载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2.横向滑动标签栏→切换各标签→确认过滤结果正确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3.为不同状态订单创建测试数据→验证各状态操作按钮显示（取消/支付/开门/续费/结算/评价）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4.点击订单卡片→确认跳转详情页</w:t>
            </w:r>
          </w:p>
        </w:tc>
      </w:tr>
      <w:tr w:rsidR="005E70E0" w:rsidRPr="00544577" w14:paraId="5B78BED8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1B8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4D97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A-D：各标签过滤正确计数准确，操作按钮按状态动态渲染无误，点击跳转详情正常</w:t>
            </w:r>
          </w:p>
        </w:tc>
      </w:tr>
      <w:tr w:rsidR="005E70E0" w:rsidRPr="00544577" w14:paraId="50D703C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38E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37AE" w14:textId="0AFE9B30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通过：订单列表状态过滤/动态按钮渲染正确，前端API回退机制（ordersAPI→bookingsAPI）容错有效</w:t>
            </w:r>
          </w:p>
        </w:tc>
      </w:tr>
      <w:tr w:rsidR="005E70E0" w:rsidRPr="00544577" w14:paraId="72ACD6E0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9C8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5A63A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无下拉刷新功能；标签过滤为前端computed（非后端分页查询）；订单数据来源于orders或bookings两个API的容错回退</w:t>
            </w:r>
          </w:p>
        </w:tc>
      </w:tr>
      <w:tr w:rsidR="005E70E0" w:rsidRPr="00544577" w14:paraId="7C1BDA9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42D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088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已实现（orders.vue filteredOrders computed + orderTabs）</w:t>
            </w:r>
          </w:p>
        </w:tc>
      </w:tr>
    </w:tbl>
    <w:p w14:paraId="32D4D6FD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45A7D4F4" w14:textId="525E054B" w:rsidR="00CC1190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楷体_GB2312" w:eastAsia="楷体_GB2312" w:hAnsi="楷体_GB2312" w:hint="eastAsia"/>
          <w:color w:val="000000" w:themeColor="text1"/>
          <w:lang w:eastAsia="zh-CN"/>
        </w:rPr>
      </w:pPr>
      <w:bookmarkStart w:id="163" w:name="_Toc232596685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3.9用例九：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订单支付功能</w:t>
      </w:r>
      <w:bookmarkEnd w:id="16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6659D562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B840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2F63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5FD6ABE8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C0A70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2B81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TestCase-FUNC-09</w:t>
            </w:r>
          </w:p>
        </w:tc>
      </w:tr>
      <w:tr w:rsidR="005E70E0" w:rsidRPr="00544577" w14:paraId="31FE94A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DDE6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6683" w14:textId="3C397DBF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07E4D92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3F3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B5D7" w14:textId="3E62C22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5E70E0" w:rsidRPr="00544577" w14:paraId="09A66B29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BF4D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2BC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订单支付功能——支付成功扣减余额并更新状态</w:t>
            </w:r>
          </w:p>
        </w:tc>
      </w:tr>
      <w:tr w:rsidR="005E70E0" w:rsidRPr="00544577" w14:paraId="34048EB3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B7E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0A84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测试订单支付流程：①pending状态订单显示'立即支付'按钮→②点击弹出确认弹窗→③确认调用ordersAPI.payOrder(id)→④后端OrderService.pay_order()扣减User余额+更新Order状态为confirmed→⑤前端更新本地订单状态并刷新计数</w:t>
            </w:r>
          </w:p>
        </w:tc>
      </w:tr>
      <w:tr w:rsidR="005E70E0" w:rsidRPr="00544577" w14:paraId="31B4C899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39E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036D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136C0A3A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5E0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A47D6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用例A（余额充足支付）：pending状态订单，余额200元，订单金额80元→支付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用例B（余额不足支付）：pending订单余额50元，订单金额80元→支付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用例C（取消支付）：弹出确认弹窗→点击取消→订单状态不变</w:t>
            </w:r>
          </w:p>
        </w:tc>
      </w:tr>
      <w:tr w:rsidR="005E70E0" w:rsidRPr="00544577" w14:paraId="6D2F7ED3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107E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B835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共3组用例，每组执行2次，共6次</w:t>
            </w:r>
          </w:p>
        </w:tc>
      </w:tr>
      <w:tr w:rsidR="005E70E0" w:rsidRPr="00544577" w14:paraId="000C48AD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5FF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C1FC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A：支付成功toast→订单状态变为confirmed→余额扣减80元→支付按钮消失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B：后端返回余额不足错误→订单状态不变→toast提示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C：弹窗关闭→订单状态保持pending→支付按钮仍可见</w:t>
            </w:r>
          </w:p>
        </w:tc>
      </w:tr>
      <w:tr w:rsidR="005E70E0" w:rsidRPr="00544577" w14:paraId="3F7BE75B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C27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DB3E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1.创建pending状态测试订单（余额充足）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2.用例A：点击'立即支付'→确认弹窗→确认支付→观察状态变化和余额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3.用例B：用余额不足账户创建pending订单→支付→确认错误提示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4.用例C：点击支付→弹窗取消→确认状态不变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5.检查数据库users表balance扣减和orders表status更新</w:t>
            </w:r>
          </w:p>
        </w:tc>
      </w:tr>
      <w:tr w:rsidR="005E70E0" w:rsidRPr="00544577" w14:paraId="1CA9A074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7759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7BC9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A：支付成功状态更新余额扣减；B：余额不足拦截；C：取消支付状态不变</w:t>
            </w:r>
          </w:p>
        </w:tc>
      </w:tr>
      <w:tr w:rsidR="005E70E0" w:rsidRPr="00544577" w14:paraId="55D1E0D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483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A000" w14:textId="4847F13D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通过：订单支付流程完整，余额校验+扣减+状态更新正确，弹窗防误操作有效</w:t>
            </w:r>
          </w:p>
        </w:tc>
      </w:tr>
      <w:tr w:rsidR="005E70E0" w:rsidRPr="00544577" w14:paraId="411B7127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69F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04A3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支付方式仅为后端记录（无真实支付网关）；取消支付后前端仅关闭弹窗无rollback操作</w:t>
            </w:r>
          </w:p>
        </w:tc>
      </w:tr>
      <w:tr w:rsidR="005E70E0" w:rsidRPr="00544577" w14:paraId="258624C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AAE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240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已实现（orders.vue payOrder + order_service.pay_order()）</w:t>
            </w:r>
          </w:p>
        </w:tc>
      </w:tr>
    </w:tbl>
    <w:p w14:paraId="79B1ECC2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52A16F27" w14:textId="66598EB1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4" w:name="_Toc232596686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3.10用例十：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订单取消功能</w:t>
      </w:r>
      <w:bookmarkEnd w:id="16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1AB40410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A621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436A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085A3AFA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A964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1110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TestCase-FUNC-10</w:t>
            </w:r>
          </w:p>
        </w:tc>
      </w:tr>
      <w:tr w:rsidR="005E70E0" w:rsidRPr="00544577" w14:paraId="7BD51C6D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4A1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7E97C" w14:textId="1C1611B4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38F4AE2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06E6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E8A4" w14:textId="152824A2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5E70E0" w:rsidRPr="00544577" w14:paraId="6BF6FB05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C81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DD7D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订单取消功能——取消成功退还余额并更新状态</w:t>
            </w:r>
          </w:p>
        </w:tc>
      </w:tr>
      <w:tr w:rsidR="005E70E0" w:rsidRPr="00544577" w14:paraId="70DFA087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DD4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1D234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测试订单取消的退款流程：①pending/confirmed/paid状态订单显示'取消订单'按钮→②点击弹出确认弹窗→③确认调用API→④后端OrderService.cancel_order()退还余额+更新状态cancelled→⑤前端更新本地状态+toast提示退款金额</w:t>
            </w:r>
          </w:p>
        </w:tc>
      </w:tr>
      <w:tr w:rsidR="005E70E0" w:rsidRPr="00544577" w14:paraId="7276B67D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424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E21CC5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3B170CE0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BC3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99607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用例A（取消已支付订单）：confirmed状态订单金额80元→取消→余额应退还80元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用例B（取消待支付订单）：pending状态订单→取消→余额不变（未扣款）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用例C（取消确认弹窗点否）：弹窗点取消→订单状态不变</w:t>
            </w:r>
          </w:p>
        </w:tc>
      </w:tr>
      <w:tr w:rsidR="005E70E0" w:rsidRPr="00544577" w14:paraId="5F48EF53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BE3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6A2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共3组用例，每组执行2次，共6次</w:t>
            </w:r>
          </w:p>
        </w:tc>
      </w:tr>
      <w:tr w:rsidR="005E70E0" w:rsidRPr="00544577" w14:paraId="461D0A8E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3F1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0AF31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A：订单状态cancelled，toast提示'订单已取消，¥80.00已返还'，余额增加80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B：订单状态cancelled，toast提示，余额不变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C：弹窗关闭，订单保持confirmed/pending</w:t>
            </w:r>
          </w:p>
        </w:tc>
      </w:tr>
      <w:tr w:rsidR="005E70E0" w:rsidRPr="00544577" w14:paraId="37D03E96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AC8D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6F4F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1.创建confirmed（已支付）状态订单→记录取消前余额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2.用例A：点击取消→确认弹窗→确认→验证余额恢复+状态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3.用例B：创建pending订单→取消→验证余额不变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4.用例C：点击取消→弹窗点取消→确认状态不变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5.检查数据库：orders表status='cancelled'，users表balance退还</w:t>
            </w:r>
          </w:p>
        </w:tc>
      </w:tr>
      <w:tr w:rsidR="005E70E0" w:rsidRPr="00544577" w14:paraId="5F962811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C36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3E282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A/B：余额退还/不变正确；C：取消操作未执行</w:t>
            </w:r>
          </w:p>
        </w:tc>
      </w:tr>
      <w:tr w:rsidR="005E70E0" w:rsidRPr="00544577" w14:paraId="273F8854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093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522D" w14:textId="13A55203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通过：订单取消退款逻辑正确，前后端状态同步一致</w:t>
            </w:r>
          </w:p>
        </w:tc>
      </w:tr>
      <w:tr w:rsidR="005E70E0" w:rsidRPr="00544577" w14:paraId="5B6B1DBF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DBB4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69EE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取消后退款金额为订单estimated_amount（非settle_order重新计算的实际费用）；无取消次数/时间限制</w:t>
            </w:r>
          </w:p>
        </w:tc>
      </w:tr>
      <w:tr w:rsidR="005E70E0" w:rsidRPr="00544577" w14:paraId="7BFCAD8C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FEB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22D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已实现（orders.vue cancelOrder + order_service.cancel_order()）</w:t>
            </w:r>
          </w:p>
        </w:tc>
      </w:tr>
    </w:tbl>
    <w:p w14:paraId="027A00D7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16321532" w14:textId="186BA098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5" w:name="_Toc232596687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lastRenderedPageBreak/>
        <w:t>3.11用例十一：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订单结算功能</w:t>
      </w:r>
      <w:bookmarkEnd w:id="16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601E92C7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8870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1AB5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6290C365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1D468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53C6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TestCase-FUNC-11</w:t>
            </w:r>
          </w:p>
        </w:tc>
      </w:tr>
      <w:tr w:rsidR="005E70E0" w:rsidRPr="00544577" w14:paraId="506020AF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EC2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8F87" w14:textId="7E3E3BB4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4927A621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AFF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8121" w14:textId="4922F43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5E70E0" w:rsidRPr="00544577" w14:paraId="5FD9E071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235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BB4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订单结算功能——settle_order更新Order及Room状态</w:t>
            </w:r>
          </w:p>
        </w:tc>
      </w:tr>
      <w:tr w:rsidR="005E70E0" w:rsidRPr="00544577" w14:paraId="6117BF63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4267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588A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测试使用中订单的结算流程：①in_use状态订单显示'订单结算'按钮→②点击弹出确认弹窗→③确认调用ordersAPI.settleOrder(id)→④后端更新Order状态completed→⑤更新Room.status为available→⑥前端更新本地状态</w:t>
            </w:r>
          </w:p>
        </w:tc>
      </w:tr>
      <w:tr w:rsidR="005E70E0" w:rsidRPr="00544577" w14:paraId="7BECE313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219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2810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</w:t>
            </w:r>
          </w:p>
        </w:tc>
      </w:tr>
      <w:tr w:rsidR="005E70E0" w:rsidRPr="00544577" w14:paraId="4F530228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419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7046A5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用例A（正常结算）：in_use状态订单→点击结算→确认→验证状态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用例B（连续结算防重）：结算后再次点击结算→验证按钮已不可见</w:t>
            </w:r>
          </w:p>
        </w:tc>
      </w:tr>
      <w:tr w:rsidR="005E70E0" w:rsidRPr="00544577" w14:paraId="2486158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686A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9AC5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共2组用例，每组执行2次，共4次</w:t>
            </w:r>
          </w:p>
        </w:tc>
      </w:tr>
      <w:tr w:rsidR="005E70E0" w:rsidRPr="00544577" w14:paraId="10B0758D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6FD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2C9B2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A：订单状态completed，Room状态available，toast提示'结算成功'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B：按钮已变为'发表评价'（如未评价）或不可见</w:t>
            </w:r>
          </w:p>
        </w:tc>
      </w:tr>
      <w:tr w:rsidR="005E70E0" w:rsidRPr="00544577" w14:paraId="5797F1B5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6B6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82032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1.通过扫码开门进入in_use状态→进入订单列表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2.用例A：点击'订单结算'→确认弹窗→确认→验证结算结果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3.检查数据库：orders.status='completed'，rooms.status='available'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4.用例B：结算后确认操作按钮变为'发表评价'</w:t>
            </w:r>
          </w:p>
        </w:tc>
      </w:tr>
      <w:tr w:rsidR="005E70E0" w:rsidRPr="00544577" w14:paraId="25AE8AAA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9AE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E343D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A：结算成功+Order/Room状态同步更新；B：UI按钮正确切换</w:t>
            </w:r>
          </w:p>
        </w:tc>
      </w:tr>
      <w:tr w:rsidR="005E70E0" w:rsidRPr="00544577" w14:paraId="782D5392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636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BFAF" w14:textId="4DC82E4E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通过：结算流程正确，Order/Room状态双向更新同步</w:t>
            </w:r>
          </w:p>
        </w:tc>
      </w:tr>
      <w:tr w:rsidR="005E70E0" w:rsidRPr="00544577" w14:paraId="47568D54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EE5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2710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settle_order不重新计算费用（使用订单创建时的estimated_amount）；结算后无退款机制</w:t>
            </w:r>
          </w:p>
        </w:tc>
      </w:tr>
      <w:tr w:rsidR="005E70E0" w:rsidRPr="00544577" w14:paraId="4EC7D859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B86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9FB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已实现（orders.vue handleSettlement + order_service.settle_order()）</w:t>
            </w:r>
          </w:p>
        </w:tc>
      </w:tr>
    </w:tbl>
    <w:p w14:paraId="675FFEF9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1A63D377" w14:textId="61896AC1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6" w:name="_Toc232596688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lastRenderedPageBreak/>
        <w:t>3.12用例十二：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计时计费功能</w:t>
      </w:r>
      <w:bookmarkEnd w:id="16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6D7B7769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D44A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EFC8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03F88E5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FA59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E972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TestCase-FUNC-12</w:t>
            </w:r>
          </w:p>
        </w:tc>
      </w:tr>
      <w:tr w:rsidR="005E70E0" w:rsidRPr="00544577" w14:paraId="56E1290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3D8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438C" w14:textId="0A88813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6484A6C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C85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1F5A" w14:textId="0AA0A70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5E70E0" w:rsidRPr="00544577" w14:paraId="2465B72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B78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7517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计时计费功能——前端秒级计时与费用实时计算</w:t>
            </w:r>
          </w:p>
        </w:tc>
      </w:tr>
      <w:tr w:rsidR="005E70E0" w:rsidRPr="00544577" w14:paraId="430B320A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0AED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0F74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测试计时计费页面的实时计时和费用计算：①打开计时计费页→②startTimer()启动setInterval每秒递增seconds→③currentPrice computed实时计算seconds/3600×price_per_hour→④timer-display显示HH:MM:SS→⑤续费弹窗/结算弹窗交互</w:t>
            </w:r>
          </w:p>
        </w:tc>
      </w:tr>
      <w:tr w:rsidR="005E70E0" w:rsidRPr="00544577" w14:paraId="7B34BECF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7BF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0179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同TestCase-FUNC-04（需in_use状态订单）</w:t>
            </w:r>
          </w:p>
        </w:tc>
      </w:tr>
      <w:tr w:rsidR="005E70E0" w:rsidRPr="00544577" w14:paraId="535D6561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00B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C3295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用例A（连续计时1分钟）：观察计时器从0秒累计到60秒→费用=60/3600×price_per_hour≈price/60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用例B（续费操作）：点击续费→选择续费时长→确认→弹窗关闭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用例C（结算停止定时器）：点击结算→确认→定时器停止→不再更新时间</w:t>
            </w:r>
          </w:p>
        </w:tc>
      </w:tr>
      <w:tr w:rsidR="005E70E0" w:rsidRPr="00544577" w14:paraId="300A9B8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1FC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80C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共3组用例，每组执行2次，共6次</w:t>
            </w:r>
          </w:p>
        </w:tc>
      </w:tr>
      <w:tr w:rsidR="005E70E0" w:rsidRPr="00544577" w14:paraId="1B9100ED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1FA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B2FC9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A：计时器每秒递增无误，费用实时计算与price_per_hour公式一致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B：续费时长选择弹窗正常→确认后弹窗关闭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C：结算后setInterval被clearInterval清除→计时停止→页面显示最终时长和费用</w:t>
            </w:r>
          </w:p>
        </w:tc>
      </w:tr>
      <w:tr w:rsidR="005E70E0" w:rsidRPr="00544577" w14:paraId="0BFF4D78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D564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445F0D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1.开门后进入计时计费页面 /pages/timer/timer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2.用例A：静置观察60秒→记录每秒变化→验证费用公式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3.用例B：点击续费→选择2小时→确认→确认弹窗关闭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4.用例C：点击结算→确认→验证计时停止→导航返回</w:t>
            </w:r>
          </w:p>
        </w:tc>
      </w:tr>
      <w:tr w:rsidR="005E70E0" w:rsidRPr="00544577" w14:paraId="7FA983BB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9C9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3BFF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A：计时准确费用计算正确；B：续费弹窗交互正常；C：结算清理定时器正常</w:t>
            </w:r>
          </w:p>
        </w:tc>
      </w:tr>
      <w:tr w:rsidR="005E70E0" w:rsidRPr="00544577" w14:paraId="67F4A8DA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FA4E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70C03" w14:textId="22F8DF8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部分通过：前端计时逻辑正确，但与后端settle_order不重算费用存在前后端不同步（后端按estimated_amount结算）</w:t>
            </w:r>
          </w:p>
        </w:tc>
      </w:tr>
      <w:tr w:rsidR="005E70E0" w:rsidRPr="00544577" w14:paraId="62CC280B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EA44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F07BD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前端从0秒开始计时（非从订单check_in_time起算）；后端settle_order不重新计算实际费用；计时器在页面隐藏/后台时不暂停</w:t>
            </w:r>
          </w:p>
        </w:tc>
      </w:tr>
      <w:tr w:rsidR="005E70E0" w:rsidRPr="00544577" w14:paraId="0C8A275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23A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DE6F" w14:textId="40A324D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已实现（timer.vue startTimer/currentPrice）前后端费用计算不一致</w:t>
            </w:r>
          </w:p>
        </w:tc>
      </w:tr>
    </w:tbl>
    <w:p w14:paraId="146FDDE2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02B44DD5" w14:textId="46175CB4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7" w:name="_Toc232596689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3.13用例十三：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扫码开门功能</w:t>
      </w:r>
      <w:bookmarkEnd w:id="16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772EBF1A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AAC0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6B1A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0AC4DD9A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2F9F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DC540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TestCase-FUNC-13</w:t>
            </w:r>
          </w:p>
        </w:tc>
      </w:tr>
      <w:tr w:rsidR="005E70E0" w:rsidRPr="00544577" w14:paraId="7C70AB4C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61D0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3BB2D" w14:textId="740DBCF0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7E85AB07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8FD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60CF" w14:textId="2345BB65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2026.6.11</w:t>
            </w:r>
          </w:p>
        </w:tc>
      </w:tr>
      <w:tr w:rsidR="005E70E0" w:rsidRPr="00544577" w14:paraId="48B30087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36D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7CF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扫码开门功能——6位验证码输入及开门更新状态</w:t>
            </w:r>
          </w:p>
        </w:tc>
      </w:tr>
      <w:tr w:rsidR="005E70E0" w:rsidRPr="00544577" w14:paraId="12493E5B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163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E9B17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测试扫码开门完整流程：①从首页/订单列表点击开门按钮→②进入scan.vue→③6位验证码逐格输入（onInput自动跳格/onKeydown退格）→④调用accessAPI.openDoor({code})→⑤后端AccessService.open_door()更新Order→in_use+Room→occupied</w:t>
            </w:r>
          </w:p>
        </w:tc>
      </w:tr>
      <w:tr w:rsidR="005E70E0" w:rsidRPr="00544577" w14:paraId="7A99F68B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9D7A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36DD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同TestCase-FUNC-04（需confirmed/paid状态订单）</w:t>
            </w:r>
          </w:p>
        </w:tc>
      </w:tr>
      <w:tr w:rsidR="005E70E0" w:rsidRPr="00544577" w14:paraId="05FB9EDE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351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5CAA2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用例A（正确验证码开门）：输入订单关联的6位正确验证码→点击开门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用例B（错误验证码）：输入任意6位错误验证码→点击开门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用例C（验证码不足6位）：输入3位数→验证开门按钮状态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用例D（逐格输入交互）：输入第1位→自动跳第2格；在第1格按退格→不回退（第1格无前驱）</w:t>
            </w:r>
          </w:p>
        </w:tc>
      </w:tr>
      <w:tr w:rsidR="005E70E0" w:rsidRPr="00544577" w14:paraId="3C70473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616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3D9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共4组用例，每组执行2次，共8次</w:t>
            </w:r>
          </w:p>
        </w:tc>
      </w:tr>
      <w:tr w:rsidR="005E70E0" w:rsidRPr="00544577" w14:paraId="1C681884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DB2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F0B0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A：开门成功→doorStatus.isOpen=true→显示开门时间→Order.status=in_use→Room.status=occupied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B：返回错误提示→doorStatus不变→验证码输入框清空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C：开门按钮disabled→无法点击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D：输入第1位跳第2格正确；第1格退格不做任何操作（在格内清空）；第2格无值退格跳回第1格</w:t>
            </w:r>
          </w:p>
        </w:tc>
      </w:tr>
      <w:tr w:rsidR="005E70E0" w:rsidRPr="00544577" w14:paraId="3E1275A7" w14:textId="77777777" w:rsidTr="009C3F4C">
        <w:trPr>
          <w:trHeight w:val="216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402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877EA5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1.准备confirmed状态订单→从订单列表点击'去开门'→进入scan.vue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2.用例A：输入订单door_code 6位验证码→点开门→验证返回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3.用例B：输入6位随机数字→开门→确认错误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4.用例C：输入3位→确认开门按钮disabled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5.用例D：测试逐格输入逻辑→验证自动跳格和退格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6.检查数据库：orders表check_in_time设置，rooms表status='occupied'</w:t>
            </w:r>
          </w:p>
        </w:tc>
      </w:tr>
      <w:tr w:rsidR="005E70E0" w:rsidRPr="00544577" w14:paraId="0D69C7F0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6F3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0F923B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A：验证码正确开门成功状态更新；B：错误验证码拦截；C：不足6位按钮禁用；D：跳格/退格交互正确</w:t>
            </w:r>
          </w:p>
        </w:tc>
      </w:tr>
      <w:tr w:rsidR="005E70E0" w:rsidRPr="00544577" w14:paraId="039F863D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083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2C5B" w14:textId="46DCE2E2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通过：扫码开门验证码输入交互/校验/状态更新全链路正确</w:t>
            </w:r>
          </w:p>
        </w:tc>
      </w:tr>
      <w:tr w:rsidR="005E70E0" w:rsidRPr="00544577" w14:paraId="37600C30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8A3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BE7F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验证码为纯数字（无二维码扫描功能）；开门不校验订单时间是否匹配；前端发6位验证码但后端接口要求order_id+room_id+access_token（接口不匹配</w:t>
            </w:r>
            <w:r w:rsidRPr="00544577">
              <w:rPr>
                <w:rFonts w:ascii="Segoe UI Emoji" w:eastAsia="微软雅黑" w:hAnsi="Segoe UI Emoji" w:cs="Segoe UI Emoji"/>
                <w:color w:val="000000" w:themeColor="text1"/>
                <w:sz w:val="18"/>
                <w:szCs w:val="18"/>
                <w:lang w:eastAsia="zh-CN"/>
              </w:rPr>
              <w:t>⚠️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）</w:t>
            </w:r>
          </w:p>
        </w:tc>
      </w:tr>
      <w:tr w:rsidR="005E70E0" w:rsidRPr="00544577" w14:paraId="448C5233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04C2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64F4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已实现（scan.vue + access_service.open_door()）</w:t>
            </w:r>
            <w:r w:rsidRPr="00544577">
              <w:rPr>
                <w:rFonts w:ascii="Segoe UI Emoji" w:eastAsia="微软雅黑" w:hAnsi="Segoe UI Emoji" w:cs="Segoe UI Emoji"/>
                <w:color w:val="000000" w:themeColor="text1"/>
                <w:sz w:val="18"/>
                <w:szCs w:val="18"/>
                <w:lang w:eastAsia="zh-CN"/>
              </w:rPr>
              <w:t>⚠️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 xml:space="preserve"> 前后端扫码开门接口参数不对齐</w:t>
            </w:r>
          </w:p>
        </w:tc>
      </w:tr>
    </w:tbl>
    <w:p w14:paraId="38E5E8C4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5A1A906F" w14:textId="67EA1105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8" w:name="_Toc232596690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3.14用例十四：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关门功能</w:t>
      </w:r>
      <w:bookmarkEnd w:id="16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66"/>
        <w:gridCol w:w="7696"/>
      </w:tblGrid>
      <w:tr w:rsidR="009C3F4C" w:rsidRPr="00544577" w14:paraId="402BD476" w14:textId="77777777" w:rsidTr="009C3F4C">
        <w:trPr>
          <w:trHeight w:val="642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34C7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935C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583DD565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9ADE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C14FB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TestCase-FUNC-14</w:t>
            </w:r>
          </w:p>
        </w:tc>
      </w:tr>
      <w:tr w:rsidR="005E70E0" w:rsidRPr="00544577" w14:paraId="405EDA17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795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B6C18" w14:textId="34628232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20756234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8A7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80A1" w14:textId="222BA1FD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2026.6.11</w:t>
            </w:r>
          </w:p>
        </w:tc>
      </w:tr>
      <w:tr w:rsidR="005E70E0" w:rsidRPr="00544577" w14:paraId="5D495DF3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23D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6C0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关门功能——close_door更新Order和Room状态</w:t>
            </w:r>
          </w:p>
        </w:tc>
      </w:tr>
      <w:tr w:rsidR="005E70E0" w:rsidRPr="00544577" w14:paraId="783A88B6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147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6BBCE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测试关门业务流程：①门开启状态显示'关门'按钮→②点击调用accessAPI.closeDoor()→③后端AccessService.close_door()更新Order.status→completed+check_out_time→④更新Room.status→available→⑤前端更新doorStatus</w:t>
            </w:r>
          </w:p>
        </w:tc>
      </w:tr>
      <w:tr w:rsidR="005E70E0" w:rsidRPr="00544577" w14:paraId="62477E6C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A10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E888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同TestCase-FUNC-04（需in_use状态订单已开门）</w:t>
            </w:r>
          </w:p>
        </w:tc>
      </w:tr>
      <w:tr w:rsidR="005E70E0" w:rsidRPr="00544577" w14:paraId="29164B7F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F2F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ABFA1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用例A（正常关门）：开门后→点击关门按钮→调用API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用例B（关门确认弹窗取消）：弹窗点击取消→门保持开启状态</w:t>
            </w:r>
          </w:p>
        </w:tc>
      </w:tr>
      <w:tr w:rsidR="005E70E0" w:rsidRPr="00544577" w14:paraId="67D01DFB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0FF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65D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共2组用例，每组执行2次，共4次</w:t>
            </w:r>
          </w:p>
        </w:tc>
      </w:tr>
      <w:tr w:rsidR="005E70E0" w:rsidRPr="00544577" w14:paraId="5A2FC0B0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127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预期结果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FD80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A：关门成功→doorStatus.isOpen=false→Order.status=completed→Room.status=available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B：弹窗关闭→门状态不变→关门按钮仍可见</w:t>
            </w:r>
          </w:p>
        </w:tc>
      </w:tr>
      <w:tr w:rsidR="005E70E0" w:rsidRPr="00544577" w14:paraId="64B7AD9E" w14:textId="77777777" w:rsidTr="009C3F4C">
        <w:trPr>
          <w:trHeight w:val="1440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FD9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0B25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1.开门成功→state中doorStatus.isOpen=true→关门按钮显示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2.用例A：点击关门→确认→验证Order/Room状态更新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3.检查数据库：orders.check_out_time有值，rooms.status='available'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4.用例B：点击关门→弹窗取消→确认状态不变</w:t>
            </w:r>
          </w:p>
        </w:tc>
      </w:tr>
      <w:tr w:rsidR="005E70E0" w:rsidRPr="00544577" w14:paraId="65B1FABD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C6EB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F9CE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A：关门成功Order/Room状态同步更新；B：取消操作门状态不变</w:t>
            </w:r>
          </w:p>
        </w:tc>
      </w:tr>
      <w:tr w:rsidR="005E70E0" w:rsidRPr="00544577" w14:paraId="45D89AB3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1BC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339B" w14:textId="5F15153E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通过：关门流程双向状态更新正确，弹窗防误操作有效</w:t>
            </w:r>
          </w:p>
        </w:tc>
      </w:tr>
      <w:tr w:rsidR="005E70E0" w:rsidRPr="00544577" w14:paraId="01261221" w14:textId="77777777" w:rsidTr="009C3F4C">
        <w:trPr>
          <w:trHeight w:val="799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934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4F05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无强制关门/超时自动关门机制；关门后验证码不清零</w:t>
            </w:r>
          </w:p>
        </w:tc>
      </w:tr>
      <w:tr w:rsidR="005E70E0" w:rsidRPr="00544577" w14:paraId="7E03B32C" w14:textId="77777777" w:rsidTr="009C3F4C">
        <w:trPr>
          <w:trHeight w:val="642"/>
        </w:trPr>
        <w:tc>
          <w:tcPr>
            <w:tcW w:w="11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368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F94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已实现（scan.vue handleCloseDoor + access_service.close_door()）</w:t>
            </w:r>
          </w:p>
        </w:tc>
      </w:tr>
    </w:tbl>
    <w:p w14:paraId="2A0201B5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4823EB09" w14:textId="6C0AD32C" w:rsidR="00CC1190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69" w:name="_Toc232596691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3.15用例十五：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发表评价功能</w:t>
      </w:r>
      <w:bookmarkEnd w:id="16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1B208D8A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7AD1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84F6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6234EB57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29523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04DC8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TestCase-FUNC-15</w:t>
            </w:r>
          </w:p>
        </w:tc>
      </w:tr>
      <w:tr w:rsidR="005E70E0" w:rsidRPr="00544577" w14:paraId="278E9342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41D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BE21F" w14:textId="2D0DE21A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6AC0194A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4163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B0D1" w14:textId="274CC788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2026.6.11</w:t>
            </w:r>
          </w:p>
        </w:tc>
      </w:tr>
      <w:tr w:rsidR="005E70E0" w:rsidRPr="00544577" w14:paraId="27548FBD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242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675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发表评价功能——5星评分及内容提交校验</w:t>
            </w:r>
          </w:p>
        </w:tc>
      </w:tr>
      <w:tr w:rsidR="005E70E0" w:rsidRPr="00544577" w14:paraId="6E4C395D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128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2F98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评价提交完整流程：①从已完成订单点击'发表评价'→②进入review.vue→③点击星星setRating设置1-5分→④输入评价文字→⑤字数统计实时显示→⑥canSubmit校验(rating&gt;0且content长度10-200)→⑦handleSubmit调用API→⑧后端验证Order状态+所有权</w:t>
            </w:r>
          </w:p>
        </w:tc>
      </w:tr>
      <w:tr w:rsidR="005E70E0" w:rsidRPr="00544577" w14:paraId="6ACB37F7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85E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A6540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同TestCase-FUNC-04（需completed状态+未评价订单）</w:t>
            </w:r>
          </w:p>
        </w:tc>
      </w:tr>
      <w:tr w:rsidR="005E70E0" w:rsidRPr="00544577" w14:paraId="0ECD1900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F84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7142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用例A（正常提交）：评分5星+评价内容30字→提交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用例B（内容过短）：评分3星+评价内容5字→提交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用例C（未评分提交）：不点击星星+评价内容20字→提交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用例D（非法用户提交）：用另一用户token对他人订单提交评价</w:t>
            </w:r>
          </w:p>
        </w:tc>
      </w:tr>
      <w:tr w:rsidR="005E70E0" w:rsidRPr="00544577" w14:paraId="203BE855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E00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2596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共4组用例，每组执行2次，共8次</w:t>
            </w:r>
          </w:p>
        </w:tc>
      </w:tr>
      <w:tr w:rsidR="005E70E0" w:rsidRPr="00544577" w14:paraId="139D3693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CD5A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AD3A2A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A：提交成功→toast提示→延迟返回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B：前端拦截→toast提示字数不足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C：前端拦截→toast提示请评分（或按钮disabled）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D：后端返回401/403→无权限操作他人订单</w:t>
            </w:r>
          </w:p>
        </w:tc>
      </w:tr>
      <w:tr w:rsidR="005E70E0" w:rsidRPr="00544577" w14:paraId="09CFA5AC" w14:textId="77777777" w:rsidTr="009C3F4C">
        <w:trPr>
          <w:trHeight w:val="216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6CAA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C5F4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1.从已完成未评价订单→点击'发表评价'→进入review.vue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2.用例A：点第5颗星→输入30字评价→提交→验证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3.用例B：点第3颗星→输入5字→确认前端拦截不发送API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4.用例C：只输入20字→不评分→确认按钮状态或toast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5.用例D：切换账号→用他人orderId构造评价请求→验证后端拦截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6.检查数据库reviews表新增记录</w:t>
            </w:r>
          </w:p>
        </w:tc>
      </w:tr>
      <w:tr w:rsidR="005E70E0" w:rsidRPr="00544577" w14:paraId="015D78AF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7586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907EC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A：提交成功；B/C：前端校验拦截；D：后端权限验证拒绝</w:t>
            </w:r>
          </w:p>
        </w:tc>
      </w:tr>
      <w:tr w:rsidR="005E70E0" w:rsidRPr="00544577" w14:paraId="64B5D85F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8ED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A474" w14:textId="69182A2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通过：评价前后端校验完整，权限验证正确</w:t>
            </w:r>
          </w:p>
        </w:tc>
      </w:tr>
      <w:tr w:rsidR="005E70E0" w:rsidRPr="00544577" w14:paraId="797A7A36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A935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47BB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无评分半星支持（仅整星）；无评价编辑/删除功能；评价后无法撤回</w:t>
            </w:r>
          </w:p>
        </w:tc>
      </w:tr>
      <w:tr w:rsidR="005E70E0" w:rsidRPr="00544577" w14:paraId="250E38EE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50F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19F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已实现（review.vue + review_service.create_review()）</w:t>
            </w:r>
          </w:p>
        </w:tc>
      </w:tr>
    </w:tbl>
    <w:p w14:paraId="482204C4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60CAF929" w14:textId="0328E0BA" w:rsidR="009C3F4C" w:rsidRPr="0053359C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70" w:name="_Toc232596692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3.16用例十六：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访问安全性测试</w:t>
      </w:r>
      <w:bookmarkEnd w:id="17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12EB1AC4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8B8D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D82AD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08612F7F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84AD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D8E3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TestCase-Perf-1</w:t>
            </w:r>
          </w:p>
        </w:tc>
      </w:tr>
      <w:tr w:rsidR="005E70E0" w:rsidRPr="00544577" w14:paraId="29609218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C30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A2C1" w14:textId="547A68B8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05FD05DC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5D3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C1AF" w14:textId="05659661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2026.6.11</w:t>
            </w:r>
          </w:p>
        </w:tc>
      </w:tr>
      <w:tr w:rsidR="005E70E0" w:rsidRPr="00544577" w14:paraId="4FFE0A80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6DA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E03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访问安全性测试——JWT认证/密码哈希/防枚举攻击</w:t>
            </w:r>
          </w:p>
        </w:tc>
      </w:tr>
      <w:tr w:rsidR="005E70E0" w:rsidRPr="00544577" w14:paraId="01EA8ADF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5A1A5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772C4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测试系统安全防护机制：①未登录直接访问受保护API→②使用过期Token访问→③密码存储为PBKDF2-SHA256而非明文→④错误登录统一返回401不区分原因→⑤SECRET_KEY配置检查→⑥用户密码验证走check_password_hash()</w:t>
            </w:r>
          </w:p>
        </w:tc>
      </w:tr>
      <w:tr w:rsidR="005E70E0" w:rsidRPr="00544577" w14:paraId="5DDE5167" w14:textId="77777777" w:rsidTr="009C3F4C">
        <w:trPr>
          <w:trHeight w:val="108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E2FC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BC9EC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工具：Postman、Chrome DevTools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后端：Flask 3.0 + Flask-JWT-Extended + Werkzeug</w:t>
            </w:r>
          </w:p>
        </w:tc>
      </w:tr>
      <w:tr w:rsidR="005E70E0" w:rsidRPr="00544577" w14:paraId="1F25C4BC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C133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180C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用例A（无Token访问）：不带Authorization header请求 GET /api/orders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用例B（伪造Token访问）：携带随机字符串Token请求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用例C（密码存储检查）：查询数据库users表password_hash字段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用例D（枚举攻击模拟）：分别用错误用户名和正确用户名+错误密码登录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用例E（SECRET_KEY检查）：查看config.py中SECRET_KEY值</w:t>
            </w:r>
          </w:p>
        </w:tc>
      </w:tr>
      <w:tr w:rsidR="005E70E0" w:rsidRPr="00544577" w14:paraId="6352BA56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189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5C54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共5组用例，每组执行2次，共10次</w:t>
            </w:r>
          </w:p>
        </w:tc>
      </w:tr>
      <w:tr w:rsidR="005E70E0" w:rsidRPr="00544577" w14:paraId="0C9D6566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5B7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97F4F7" w14:textId="16417AFE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A：返回HTTP 401 Unauthorized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B：返回HTTP 422 Unprocessable Entity（JWT解析失败）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C：password_hash以'pbkdf2:sha256:'开头，非明文密码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D：两次登录均返回'认证失败'401，信息完全相同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E：SECRET_KEY='dev-secret-key'（生产环境需更换为环境变量）</w:t>
            </w:r>
          </w:p>
        </w:tc>
      </w:tr>
      <w:tr w:rsidR="005E70E0" w:rsidRPr="00544577" w14:paraId="6DBB0736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C05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A8B9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1.用例A：Postman发GET /api/orders 不带Authorization→验证401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2.用例B：Authorization: Bearer fake_token→发请求→验证422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3.用例C：打开SQLite数据库→SELECT password_hash FROM users→确认格式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4.用例D：分别用两种错误登录→比较返回信息完全一致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5.用例E：打开backend/config.py→查找SECRET_KEY</w:t>
            </w:r>
          </w:p>
        </w:tc>
      </w:tr>
      <w:tr w:rsidR="005E70E0" w:rsidRPr="00544577" w14:paraId="42DDF54C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0822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DDC6D" w14:textId="46D68435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A/B：JWT未授权拦截正确；C：密码哈希存储正确(PBKDF2-SHA256)；D：防枚举统一返回401；E：SECRET_KEY硬编码</w:t>
            </w:r>
          </w:p>
        </w:tc>
      </w:tr>
      <w:tr w:rsidR="005E70E0" w:rsidRPr="00544577" w14:paraId="7887CD94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4B2F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3D77" w14:textId="2E9AAE76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通过但有风险：JWT认证/密码哈希/防枚举攻击均实现正确；需在生产环境修改SECRET_KEY</w:t>
            </w:r>
          </w:p>
        </w:tc>
      </w:tr>
      <w:tr w:rsidR="005E70E0" w:rsidRPr="00544577" w14:paraId="72C2674E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8E52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E9478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SECRET_KEY='dev-secret-key'硬编码在生产环境不可接受；BASE_URL='http://localhost:5000/api'硬编码前端；无强制HTTPS配置</w:t>
            </w:r>
          </w:p>
        </w:tc>
      </w:tr>
      <w:tr w:rsidR="005E70E0" w:rsidRPr="00544577" w14:paraId="27EB3AFD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FF8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43F40" w14:textId="7F23AA19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已实现（config.py + helpers.py + werkzeug.security）SECRET_KEY需改为环境变量</w:t>
            </w:r>
          </w:p>
        </w:tc>
      </w:tr>
    </w:tbl>
    <w:p w14:paraId="47289431" w14:textId="77777777" w:rsidR="009C3F4C" w:rsidRPr="009C3F4C" w:rsidRDefault="009C3F4C" w:rsidP="009C3F4C">
      <w:pPr>
        <w:rPr>
          <w:rFonts w:hint="eastAsia"/>
          <w:lang w:eastAsia="zh-CN"/>
        </w:rPr>
      </w:pPr>
    </w:p>
    <w:p w14:paraId="1B7AE289" w14:textId="71079F17" w:rsidR="00CC1190" w:rsidRDefault="00CC1190" w:rsidP="0053359C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楷体_GB2312" w:eastAsia="楷体_GB2312" w:hAnsi="楷体_GB2312" w:hint="eastAsia"/>
          <w:color w:val="000000" w:themeColor="text1"/>
          <w:lang w:eastAsia="zh-CN"/>
        </w:rPr>
      </w:pPr>
      <w:bookmarkStart w:id="171" w:name="_Toc232596693"/>
      <w:r w:rsidRPr="0053359C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3.17用例十七：</w:t>
      </w:r>
      <w:r w:rsidR="009C3F4C" w:rsidRPr="0053359C">
        <w:rPr>
          <w:rFonts w:ascii="宋体" w:eastAsia="宋体" w:hAnsi="宋体" w:cs="Times New Roman"/>
          <w:color w:val="auto"/>
          <w:kern w:val="2"/>
          <w:sz w:val="24"/>
          <w:szCs w:val="32"/>
          <w:lang w:eastAsia="zh-CN"/>
        </w:rPr>
        <w:t>并发性能测试</w:t>
      </w:r>
      <w:bookmarkEnd w:id="17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7"/>
        <w:gridCol w:w="7455"/>
      </w:tblGrid>
      <w:tr w:rsidR="009C3F4C" w:rsidRPr="00544577" w14:paraId="72119280" w14:textId="77777777" w:rsidTr="009C3F4C">
        <w:trPr>
          <w:trHeight w:val="642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0EF2F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测试项目名称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ABD9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</w:t>
            </w:r>
          </w:p>
        </w:tc>
      </w:tr>
      <w:tr w:rsidR="009C3F4C" w:rsidRPr="00544577" w14:paraId="74562853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1D35" w14:textId="77777777" w:rsidR="009C3F4C" w:rsidRPr="00544577" w:rsidRDefault="009C3F4C" w:rsidP="009C3F4C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测试用例编号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3287" w14:textId="77777777" w:rsidR="009C3F4C" w:rsidRPr="00544577" w:rsidRDefault="009C3F4C" w:rsidP="009C3F4C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TestCase-Perf-2</w:t>
            </w:r>
          </w:p>
        </w:tc>
      </w:tr>
      <w:tr w:rsidR="005E70E0" w:rsidRPr="00544577" w14:paraId="088B98DB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FCB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454F" w14:textId="057D3F60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周志辉，程旭，吴翔宇</w:t>
            </w:r>
          </w:p>
        </w:tc>
      </w:tr>
      <w:tr w:rsidR="005E70E0" w:rsidRPr="00544577" w14:paraId="2DFBB558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3C307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lastRenderedPageBreak/>
              <w:t>测试时间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DC998" w14:textId="03E8067B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2026.6.11</w:t>
            </w:r>
          </w:p>
        </w:tc>
      </w:tr>
      <w:tr w:rsidR="005E70E0" w:rsidRPr="00544577" w14:paraId="09001B43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C4B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测试项目标题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06359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并发性能测试——多用户同时预约同一茶室时段</w:t>
            </w:r>
          </w:p>
        </w:tc>
      </w:tr>
      <w:tr w:rsidR="005E70E0" w:rsidRPr="00544577" w14:paraId="6EA68F38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8938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测试内容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705C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测试并发预约场景下的数据一致性：①两个用户同时预约同一茶室同一时间段→②理想情况下只有1个成功（时间冲突检测）→③验证booking_service.create_booking()中是否有锁机制→④验证超售/重复预约是否发生</w:t>
            </w:r>
          </w:p>
        </w:tc>
      </w:tr>
      <w:tr w:rsidR="005E70E0" w:rsidRPr="00544577" w14:paraId="24A342FC" w14:textId="77777777" w:rsidTr="009C3F4C">
        <w:trPr>
          <w:trHeight w:val="144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39F4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测试环境与系统配置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A8FA9E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硬件：Windows 10/11, CPU i5+, RAM 8GB+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工具：Postman Runner/并发请求脚本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数据库：SQLite（WAL模式启用检查）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后端：Flask 3.0（单线程开发服务器）</w:t>
            </w:r>
          </w:p>
        </w:tc>
      </w:tr>
      <w:tr w:rsidR="005E70E0" w:rsidRPr="00544577" w14:paraId="40D39592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913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测试输入数据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C9CD3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用例A（并发预约同一茶室）：2个用户同时对同一room_id同一时间段提交预约→观察结果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用例B（并发创建订单）：同一用户快速连续点击2次提交按钮→观察是否生成重复Order</w:t>
            </w:r>
          </w:p>
        </w:tc>
      </w:tr>
      <w:tr w:rsidR="005E70E0" w:rsidRPr="00544577" w14:paraId="25E66155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7E9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测试次数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0BF43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共2组用例，每组执行2次，共4次</w:t>
            </w:r>
          </w:p>
        </w:tc>
      </w:tr>
      <w:tr w:rsidR="005E70E0" w:rsidRPr="00544577" w14:paraId="4D3BE643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B440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预期结果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FC1D4" w14:textId="312DD87A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A：理想：1个成功+1个返回时间冲突错误；实际（当前代码）：可能两个都通过（无冲突检测/无锁）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B：理想：1个成功+1个返回幂等错误（防重）；实际（当前代码）：可能生成2个Order</w:t>
            </w:r>
          </w:p>
        </w:tc>
      </w:tr>
      <w:tr w:rsidR="005E70E0" w:rsidRPr="00544577" w14:paraId="559BBB88" w14:textId="77777777" w:rsidTr="009C3F4C">
        <w:trPr>
          <w:trHeight w:val="1800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891C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测试过程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1B8CF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1.用例A：准备2个测试用户账号→两个账号同时对同一茶室同一时间提交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2.使用Postman Runner并发执行或编写测试脚本并发调用API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3.检查bookings表和orders表是否有重复数据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4.用例B：快速双击提交按钮→检查数据库是否创建了2个Order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br/>
              <w:t>5.检查代码：booking_service.create_booking()中无时间冲突检查逻辑</w:t>
            </w:r>
          </w:p>
        </w:tc>
      </w:tr>
      <w:tr w:rsidR="005E70E0" w:rsidRPr="00544577" w14:paraId="44586AF6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448B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30772B" w14:textId="3CE0720D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A：当前代码无时间段冲突检测，可能出现双预约超售；B：无防重提交机制，可能出现重复订单</w:t>
            </w:r>
          </w:p>
        </w:tc>
      </w:tr>
      <w:tr w:rsidR="005E70E0" w:rsidRPr="00544577" w14:paraId="75CF117D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3E01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测试结论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6FA6" w14:textId="6D4722CE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未通过：booking_service.create_booking()缺少时间冲突检测和防重机制，并发场景下有超售/重复订单风险</w:t>
            </w:r>
          </w:p>
        </w:tc>
      </w:tr>
      <w:tr w:rsidR="005E70E0" w:rsidRPr="00544577" w14:paraId="36469116" w14:textId="77777777" w:rsidTr="009C3F4C">
        <w:trPr>
          <w:trHeight w:val="799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CE9D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实现限制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A92D96" w14:textId="7777777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Flask单线程开发服务器性能瓶颈（生产需gunicorn）；SQLite文件锁（高并发写瓶颈）；无乐观锁/悲观锁/分布式锁机制；无幂等性设计</w:t>
            </w:r>
          </w:p>
        </w:tc>
      </w:tr>
      <w:tr w:rsidR="005E70E0" w:rsidRPr="00544577" w14:paraId="1AA5E9D2" w14:textId="77777777" w:rsidTr="009C3F4C">
        <w:trPr>
          <w:trHeight w:val="642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B84E" w14:textId="77777777" w:rsidR="005E70E0" w:rsidRPr="00544577" w:rsidRDefault="005E70E0" w:rsidP="005E70E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备注</w:t>
            </w:r>
          </w:p>
        </w:tc>
        <w:tc>
          <w:tcPr>
            <w:tcW w:w="7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74D5" w14:textId="2C59A2F7" w:rsidR="005E70E0" w:rsidRPr="00544577" w:rsidRDefault="005E70E0" w:rsidP="005E70E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需补充：时间冲突检测 + 数据库唯一约束/乐观锁 + 前端防重提交</w:t>
            </w:r>
          </w:p>
        </w:tc>
      </w:tr>
    </w:tbl>
    <w:p w14:paraId="119EFDCA" w14:textId="77777777" w:rsidR="00CC1190" w:rsidRPr="009C3F4C" w:rsidRDefault="00CC1190" w:rsidP="00CC1190">
      <w:pPr>
        <w:rPr>
          <w:rFonts w:hint="eastAsia"/>
          <w:lang w:eastAsia="zh-CN"/>
        </w:rPr>
      </w:pPr>
    </w:p>
    <w:p w14:paraId="7F24CC0F" w14:textId="77777777" w:rsidR="00CC1190" w:rsidRPr="00CC1190" w:rsidRDefault="00CC1190" w:rsidP="00CC1190">
      <w:pPr>
        <w:rPr>
          <w:rFonts w:hint="eastAsia"/>
          <w:lang w:eastAsia="zh-CN"/>
        </w:rPr>
      </w:pPr>
    </w:p>
    <w:p w14:paraId="1D2B9EAD" w14:textId="77777777" w:rsidR="003F07EF" w:rsidRPr="00B9798E" w:rsidRDefault="003F07EF" w:rsidP="003F07EF">
      <w:pPr>
        <w:rPr>
          <w:rFonts w:hint="eastAsia"/>
          <w:lang w:eastAsia="zh-CN"/>
        </w:rPr>
      </w:pPr>
    </w:p>
    <w:p w14:paraId="07351944" w14:textId="38EAF73F" w:rsidR="003F07EF" w:rsidRPr="00B9798E" w:rsidRDefault="00000000" w:rsidP="00AC5911">
      <w:pPr>
        <w:pStyle w:val="21"/>
        <w:spacing w:before="240" w:after="120"/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</w:pPr>
      <w:bookmarkStart w:id="172" w:name="_Toc232596694"/>
      <w:r w:rsidRPr="00B9798E">
        <w:rPr>
          <w:rFonts w:ascii="Times New Roman" w:eastAsia="宋体" w:hAnsi="Times New Roman" w:cs="Times New Roman"/>
          <w:color w:val="auto"/>
          <w:kern w:val="44"/>
          <w:sz w:val="36"/>
          <w:szCs w:val="44"/>
          <w:lang w:eastAsia="zh-CN"/>
        </w:rPr>
        <w:lastRenderedPageBreak/>
        <w:t xml:space="preserve">4. </w:t>
      </w:r>
      <w:r w:rsidR="003F07EF"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测试评估结</w:t>
      </w:r>
      <w:r w:rsidR="00AC5911" w:rsidRPr="00B9798E">
        <w:rPr>
          <w:rFonts w:ascii="Times New Roman" w:eastAsia="宋体" w:hAnsi="Times New Roman" w:cs="Times New Roman" w:hint="eastAsia"/>
          <w:color w:val="auto"/>
          <w:kern w:val="44"/>
          <w:sz w:val="36"/>
          <w:szCs w:val="44"/>
          <w:lang w:eastAsia="zh-CN"/>
        </w:rPr>
        <w:t>论</w:t>
      </w:r>
      <w:bookmarkEnd w:id="172"/>
    </w:p>
    <w:p w14:paraId="30CFDC5E" w14:textId="53804A8E" w:rsidR="00AC5911" w:rsidRPr="00B9798E" w:rsidRDefault="00AC5911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73" w:name="_Toc232596695"/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4.1定义</w:t>
      </w:r>
      <w:bookmarkEnd w:id="173"/>
    </w:p>
    <w:p w14:paraId="1B1702D9" w14:textId="77777777" w:rsidR="003F07EF" w:rsidRPr="00B9798E" w:rsidRDefault="003F07EF" w:rsidP="003F07EF">
      <w:pPr>
        <w:rPr>
          <w:rFonts w:hint="eastAsia"/>
          <w:lang w:eastAsia="zh-CN"/>
        </w:rPr>
      </w:pPr>
      <w:r w:rsidRPr="00B9798E">
        <w:rPr>
          <w:rFonts w:hint="eastAsia"/>
          <w:lang w:eastAsia="zh-CN"/>
        </w:rPr>
        <w:t>一级错误：不能完全满足系统要求，基本功能未完全实现；或者危及人身安全。</w:t>
      </w:r>
    </w:p>
    <w:p w14:paraId="5CD4FAB3" w14:textId="77777777" w:rsidR="003F07EF" w:rsidRPr="00B9798E" w:rsidRDefault="003F07EF" w:rsidP="003F07EF">
      <w:pPr>
        <w:rPr>
          <w:rFonts w:hint="eastAsia"/>
          <w:lang w:eastAsia="zh-CN"/>
        </w:rPr>
      </w:pPr>
      <w:r w:rsidRPr="00B9798E">
        <w:rPr>
          <w:rFonts w:hint="eastAsia"/>
          <w:lang w:eastAsia="zh-CN"/>
        </w:rPr>
        <w:t>二级错误：严重地影响系统要求或基本功能的实现，且没有更正办法（重新安装或重新启动该软件不属于更正办法）。</w:t>
      </w:r>
    </w:p>
    <w:p w14:paraId="71A283E2" w14:textId="77777777" w:rsidR="003F07EF" w:rsidRPr="00B9798E" w:rsidRDefault="003F07EF" w:rsidP="003F07EF">
      <w:pPr>
        <w:rPr>
          <w:rFonts w:hint="eastAsia"/>
          <w:lang w:eastAsia="zh-CN"/>
        </w:rPr>
      </w:pPr>
      <w:r w:rsidRPr="00B9798E">
        <w:rPr>
          <w:rFonts w:hint="eastAsia"/>
          <w:lang w:eastAsia="zh-CN"/>
        </w:rPr>
        <w:t>三级错误：严重地影响系统要求或基本功能的实现，但存在合理的更正办法（重新安装或重新启动该软件不属于更正办法）。</w:t>
      </w:r>
    </w:p>
    <w:p w14:paraId="02AA73A9" w14:textId="77777777" w:rsidR="003F07EF" w:rsidRPr="00B9798E" w:rsidRDefault="003F07EF" w:rsidP="003F07EF">
      <w:pPr>
        <w:rPr>
          <w:rFonts w:hint="eastAsia"/>
          <w:lang w:eastAsia="zh-CN"/>
        </w:rPr>
      </w:pPr>
      <w:r w:rsidRPr="00B9798E">
        <w:rPr>
          <w:rFonts w:hint="eastAsia"/>
          <w:lang w:eastAsia="zh-CN"/>
        </w:rPr>
        <w:t>四级错误：使操作者不方便或遇到麻烦，但它不影响执行工作功能或重要功能。</w:t>
      </w:r>
    </w:p>
    <w:p w14:paraId="6023C5ED" w14:textId="77777777" w:rsidR="003F07EF" w:rsidRPr="00B9798E" w:rsidRDefault="003F07EF" w:rsidP="003F07EF">
      <w:pPr>
        <w:rPr>
          <w:rFonts w:hint="eastAsia"/>
          <w:color w:val="000000"/>
          <w:lang w:eastAsia="zh-CN"/>
        </w:rPr>
      </w:pPr>
      <w:r w:rsidRPr="00B9798E">
        <w:rPr>
          <w:rFonts w:hint="eastAsia"/>
          <w:lang w:eastAsia="zh-CN"/>
        </w:rPr>
        <w:t>五级错误：其他错误。</w:t>
      </w:r>
    </w:p>
    <w:p w14:paraId="2D8745AE" w14:textId="77777777" w:rsidR="00AC5911" w:rsidRPr="00B9798E" w:rsidRDefault="003F07EF" w:rsidP="00AC5911">
      <w:pPr>
        <w:rPr>
          <w:rFonts w:hint="eastAsia"/>
          <w:color w:val="000000"/>
          <w:lang w:eastAsia="zh-CN"/>
        </w:rPr>
      </w:pPr>
      <w:r w:rsidRPr="00B9798E">
        <w:rPr>
          <w:rFonts w:hint="eastAsia"/>
          <w:color w:val="000000"/>
          <w:lang w:eastAsia="zh-CN"/>
        </w:rPr>
        <w:t>回测：产生测试错误或缺陷的测试项由软件开发人员进行修改调试正确后，由软件测试人员再次进行的针对该测试项及其相关项的测试。</w:t>
      </w:r>
    </w:p>
    <w:p w14:paraId="1CC28FBA" w14:textId="77777777" w:rsidR="00AC5911" w:rsidRPr="00B9798E" w:rsidRDefault="00AC5911" w:rsidP="00AC5911">
      <w:pPr>
        <w:pStyle w:val="21"/>
        <w:keepLines w:val="0"/>
        <w:widowControl w:val="0"/>
        <w:tabs>
          <w:tab w:val="num" w:pos="567"/>
        </w:tabs>
        <w:spacing w:before="120" w:after="60" w:line="240" w:lineRule="atLeast"/>
        <w:ind w:left="567" w:hanging="567"/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</w:pPr>
      <w:bookmarkStart w:id="174" w:name="_Toc232596696"/>
      <w:r w:rsidRPr="00B9798E">
        <w:rPr>
          <w:rFonts w:ascii="宋体" w:eastAsia="宋体" w:hAnsi="宋体" w:cs="Times New Roman" w:hint="eastAsia"/>
          <w:color w:val="auto"/>
          <w:kern w:val="2"/>
          <w:sz w:val="24"/>
          <w:szCs w:val="32"/>
          <w:lang w:eastAsia="zh-CN"/>
        </w:rPr>
        <w:t>4.2 测试结果总述</w:t>
      </w:r>
      <w:bookmarkEnd w:id="17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7194"/>
      </w:tblGrid>
      <w:tr w:rsidR="003C6C80" w:rsidRPr="00544577" w14:paraId="34C1F514" w14:textId="77777777" w:rsidTr="003C6C80">
        <w:trPr>
          <w:trHeight w:val="559"/>
        </w:trPr>
        <w:tc>
          <w:tcPr>
            <w:tcW w:w="8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3BA61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一、测试概要</w:t>
            </w:r>
          </w:p>
        </w:tc>
      </w:tr>
      <w:tr w:rsidR="003C6C80" w:rsidRPr="00544577" w14:paraId="54EAA4FD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D1F1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测试项目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BD94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无人茶室管理系统 (Unmanned Tea Room System)</w:t>
            </w:r>
          </w:p>
        </w:tc>
      </w:tr>
      <w:tr w:rsidR="003C6C80" w:rsidRPr="00544577" w14:paraId="2D483733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7007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测试起止时间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E8885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2026-06-10 ~ 2026-06-16</w:t>
            </w:r>
          </w:p>
        </w:tc>
      </w:tr>
      <w:tr w:rsidR="003C6C80" w:rsidRPr="00544577" w14:paraId="6532DF71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740C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测试用例总数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2C600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17 项（功能测试 15 项 + 非功能测试 2 项）</w:t>
            </w:r>
          </w:p>
        </w:tc>
      </w:tr>
      <w:tr w:rsidR="003C6C80" w:rsidRPr="00544577" w14:paraId="5566CAAB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CC0A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测试通过数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7B3E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11 项完全通过 + 2 项部分通过</w:t>
            </w:r>
          </w:p>
        </w:tc>
      </w:tr>
      <w:tr w:rsidR="003C6C80" w:rsidRPr="00544577" w14:paraId="6962ACE5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F775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测试未通过数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2E93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4 项（含 TC-07并发防重/TC-12计时同步/TC-16安全配置/TC-17并发超售）</w:t>
            </w:r>
          </w:p>
        </w:tc>
      </w:tr>
      <w:tr w:rsidR="003C6C80" w:rsidRPr="00544577" w14:paraId="34832A69" w14:textId="77777777" w:rsidTr="003C6C80">
        <w:trPr>
          <w:trHeight w:val="439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FB1D3" w14:textId="77777777" w:rsidR="003C6C80" w:rsidRPr="00544577" w:rsidRDefault="003C6C80" w:rsidP="003C6C80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严重错误</w:t>
            </w:r>
          </w:p>
        </w:tc>
        <w:tc>
          <w:tcPr>
            <w:tcW w:w="7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9CF4" w14:textId="77777777" w:rsidR="003C6C80" w:rsidRPr="00544577" w:rsidRDefault="003C6C80" w:rsidP="003C6C80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6 项（一级 2 项 + 二级 4 项）</w:t>
            </w:r>
          </w:p>
        </w:tc>
      </w:tr>
    </w:tbl>
    <w:p w14:paraId="68801E6C" w14:textId="77777777" w:rsidR="003C6C80" w:rsidRPr="00B9798E" w:rsidRDefault="003C6C80" w:rsidP="003C6C80">
      <w:pPr>
        <w:rPr>
          <w:rFonts w:hint="eastAsia"/>
          <w:lang w:eastAsia="zh-CN"/>
        </w:rPr>
      </w:pPr>
    </w:p>
    <w:p w14:paraId="17EDA5F4" w14:textId="77777777" w:rsidR="003C6C80" w:rsidRPr="00B9798E" w:rsidRDefault="003C6C80" w:rsidP="003C6C80">
      <w:pPr>
        <w:rPr>
          <w:rFonts w:hint="eastAsia"/>
          <w:lang w:eastAsia="zh-CN"/>
        </w:rPr>
      </w:pPr>
    </w:p>
    <w:p w14:paraId="66038EE2" w14:textId="77777777" w:rsidR="003C6C80" w:rsidRPr="00B9798E" w:rsidRDefault="003C6C80" w:rsidP="003C6C80">
      <w:pPr>
        <w:rPr>
          <w:rFonts w:hint="eastAsia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680"/>
        <w:gridCol w:w="1800"/>
        <w:gridCol w:w="1320"/>
        <w:gridCol w:w="3120"/>
      </w:tblGrid>
      <w:tr w:rsidR="003C6C80" w:rsidRPr="00544577" w14:paraId="547896C2" w14:textId="77777777" w:rsidTr="00544577">
        <w:trPr>
          <w:trHeight w:val="569"/>
        </w:trPr>
        <w:tc>
          <w:tcPr>
            <w:tcW w:w="1200" w:type="dxa"/>
            <w:vAlign w:val="center"/>
          </w:tcPr>
          <w:p w14:paraId="2B72608D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错误类型</w:t>
            </w:r>
          </w:p>
        </w:tc>
        <w:tc>
          <w:tcPr>
            <w:tcW w:w="1680" w:type="dxa"/>
            <w:vAlign w:val="center"/>
          </w:tcPr>
          <w:p w14:paraId="5DEEDB0F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产生错误个数</w:t>
            </w:r>
          </w:p>
        </w:tc>
        <w:tc>
          <w:tcPr>
            <w:tcW w:w="1800" w:type="dxa"/>
            <w:vAlign w:val="center"/>
          </w:tcPr>
          <w:p w14:paraId="2F56C67C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修改错误个数</w:t>
            </w:r>
          </w:p>
        </w:tc>
        <w:tc>
          <w:tcPr>
            <w:tcW w:w="1320" w:type="dxa"/>
            <w:vAlign w:val="center"/>
          </w:tcPr>
          <w:p w14:paraId="2F095C70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修复率（%）</w:t>
            </w:r>
          </w:p>
        </w:tc>
        <w:tc>
          <w:tcPr>
            <w:tcW w:w="3120" w:type="dxa"/>
            <w:vAlign w:val="center"/>
          </w:tcPr>
          <w:p w14:paraId="152C02EA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占总错误数百分比（%）</w:t>
            </w:r>
          </w:p>
        </w:tc>
      </w:tr>
      <w:tr w:rsidR="003C6C80" w:rsidRPr="00544577" w14:paraId="1F0B5467" w14:textId="77777777" w:rsidTr="00544577">
        <w:trPr>
          <w:trHeight w:val="380"/>
        </w:trPr>
        <w:tc>
          <w:tcPr>
            <w:tcW w:w="1200" w:type="dxa"/>
            <w:vAlign w:val="center"/>
          </w:tcPr>
          <w:p w14:paraId="313C82D2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一级</w:t>
            </w:r>
          </w:p>
        </w:tc>
        <w:tc>
          <w:tcPr>
            <w:tcW w:w="1680" w:type="dxa"/>
            <w:vAlign w:val="center"/>
          </w:tcPr>
          <w:p w14:paraId="79736CCE" w14:textId="2F5A84F3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800" w:type="dxa"/>
            <w:vAlign w:val="center"/>
          </w:tcPr>
          <w:p w14:paraId="5C2215B8" w14:textId="1057E239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20" w:type="dxa"/>
            <w:vAlign w:val="center"/>
          </w:tcPr>
          <w:p w14:paraId="22A8097D" w14:textId="06B84EA5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3120" w:type="dxa"/>
            <w:vAlign w:val="center"/>
          </w:tcPr>
          <w:p w14:paraId="2380CB7E" w14:textId="1B97D479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13.3</w:t>
            </w:r>
          </w:p>
        </w:tc>
      </w:tr>
      <w:tr w:rsidR="003C6C80" w:rsidRPr="00544577" w14:paraId="23CBC2CE" w14:textId="77777777" w:rsidTr="00544577">
        <w:trPr>
          <w:trHeight w:val="301"/>
        </w:trPr>
        <w:tc>
          <w:tcPr>
            <w:tcW w:w="1200" w:type="dxa"/>
            <w:vAlign w:val="center"/>
          </w:tcPr>
          <w:p w14:paraId="10B1ACAB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二级</w:t>
            </w:r>
          </w:p>
        </w:tc>
        <w:tc>
          <w:tcPr>
            <w:tcW w:w="1680" w:type="dxa"/>
            <w:vAlign w:val="center"/>
          </w:tcPr>
          <w:p w14:paraId="0B39C6E9" w14:textId="3EAB37BE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800" w:type="dxa"/>
            <w:vAlign w:val="center"/>
          </w:tcPr>
          <w:p w14:paraId="42908141" w14:textId="168E5CFB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320" w:type="dxa"/>
            <w:vAlign w:val="center"/>
          </w:tcPr>
          <w:p w14:paraId="3CBB85B0" w14:textId="0E86F7BA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3120" w:type="dxa"/>
            <w:vAlign w:val="center"/>
          </w:tcPr>
          <w:p w14:paraId="01047A12" w14:textId="2836E5D0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26.7</w:t>
            </w:r>
          </w:p>
        </w:tc>
      </w:tr>
      <w:tr w:rsidR="003C6C80" w:rsidRPr="00544577" w14:paraId="7112A21E" w14:textId="77777777" w:rsidTr="00544577">
        <w:trPr>
          <w:trHeight w:val="305"/>
        </w:trPr>
        <w:tc>
          <w:tcPr>
            <w:tcW w:w="1200" w:type="dxa"/>
            <w:vAlign w:val="center"/>
          </w:tcPr>
          <w:p w14:paraId="5AFD3080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三级</w:t>
            </w:r>
          </w:p>
        </w:tc>
        <w:tc>
          <w:tcPr>
            <w:tcW w:w="1680" w:type="dxa"/>
            <w:vAlign w:val="center"/>
          </w:tcPr>
          <w:p w14:paraId="3E3A97C6" w14:textId="4986493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800" w:type="dxa"/>
            <w:vAlign w:val="center"/>
          </w:tcPr>
          <w:p w14:paraId="68DD4D0F" w14:textId="6E91CC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320" w:type="dxa"/>
            <w:vAlign w:val="center"/>
          </w:tcPr>
          <w:p w14:paraId="0CE23941" w14:textId="4E28D7CC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3120" w:type="dxa"/>
            <w:vAlign w:val="center"/>
          </w:tcPr>
          <w:p w14:paraId="5DBB2F4E" w14:textId="77222B4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13.3</w:t>
            </w:r>
          </w:p>
        </w:tc>
      </w:tr>
      <w:tr w:rsidR="003C6C80" w:rsidRPr="00544577" w14:paraId="07A635EE" w14:textId="77777777" w:rsidTr="00544577">
        <w:trPr>
          <w:trHeight w:val="323"/>
        </w:trPr>
        <w:tc>
          <w:tcPr>
            <w:tcW w:w="1200" w:type="dxa"/>
            <w:vAlign w:val="center"/>
          </w:tcPr>
          <w:p w14:paraId="72E2507B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四级</w:t>
            </w:r>
          </w:p>
        </w:tc>
        <w:tc>
          <w:tcPr>
            <w:tcW w:w="1680" w:type="dxa"/>
            <w:vAlign w:val="center"/>
          </w:tcPr>
          <w:p w14:paraId="6F367AFD" w14:textId="3FB3B0FA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800" w:type="dxa"/>
            <w:vAlign w:val="center"/>
          </w:tcPr>
          <w:p w14:paraId="181922F0" w14:textId="6A5DF5C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320" w:type="dxa"/>
            <w:vAlign w:val="center"/>
          </w:tcPr>
          <w:p w14:paraId="175E21BD" w14:textId="5F3501D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3120" w:type="dxa"/>
            <w:vAlign w:val="center"/>
          </w:tcPr>
          <w:p w14:paraId="11410D41" w14:textId="4566A19F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13.3</w:t>
            </w:r>
          </w:p>
        </w:tc>
      </w:tr>
      <w:tr w:rsidR="003C6C80" w:rsidRPr="00544577" w14:paraId="728E40AD" w14:textId="77777777" w:rsidTr="00544577">
        <w:trPr>
          <w:trHeight w:val="200"/>
        </w:trPr>
        <w:tc>
          <w:tcPr>
            <w:tcW w:w="1200" w:type="dxa"/>
            <w:vAlign w:val="center"/>
          </w:tcPr>
          <w:p w14:paraId="0E6FB199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五级</w:t>
            </w:r>
          </w:p>
        </w:tc>
        <w:tc>
          <w:tcPr>
            <w:tcW w:w="1680" w:type="dxa"/>
            <w:vAlign w:val="center"/>
          </w:tcPr>
          <w:p w14:paraId="6DFCEEA8" w14:textId="6B99332B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800" w:type="dxa"/>
            <w:vAlign w:val="center"/>
          </w:tcPr>
          <w:p w14:paraId="1B5C8617" w14:textId="31AAB992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320" w:type="dxa"/>
            <w:vAlign w:val="center"/>
          </w:tcPr>
          <w:p w14:paraId="4790D8ED" w14:textId="2EAF406C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3120" w:type="dxa"/>
            <w:vAlign w:val="center"/>
          </w:tcPr>
          <w:p w14:paraId="1ADEDB42" w14:textId="3715BC80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33.3</w:t>
            </w:r>
          </w:p>
        </w:tc>
      </w:tr>
      <w:tr w:rsidR="003C6C80" w:rsidRPr="00544577" w14:paraId="6822936A" w14:textId="77777777" w:rsidTr="00544577">
        <w:trPr>
          <w:trHeight w:val="260"/>
        </w:trPr>
        <w:tc>
          <w:tcPr>
            <w:tcW w:w="1200" w:type="dxa"/>
            <w:vAlign w:val="center"/>
          </w:tcPr>
          <w:p w14:paraId="5654148C" w14:textId="77777777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合计</w:t>
            </w:r>
          </w:p>
        </w:tc>
        <w:tc>
          <w:tcPr>
            <w:tcW w:w="1680" w:type="dxa"/>
            <w:vAlign w:val="center"/>
          </w:tcPr>
          <w:p w14:paraId="72A527AE" w14:textId="7779A265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1800" w:type="dxa"/>
            <w:vAlign w:val="center"/>
          </w:tcPr>
          <w:p w14:paraId="44F042D6" w14:textId="1248395D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320" w:type="dxa"/>
            <w:vAlign w:val="center"/>
          </w:tcPr>
          <w:p w14:paraId="5040D2B3" w14:textId="00B26CCC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66.7</w:t>
            </w:r>
          </w:p>
        </w:tc>
        <w:tc>
          <w:tcPr>
            <w:tcW w:w="3120" w:type="dxa"/>
            <w:vAlign w:val="center"/>
          </w:tcPr>
          <w:p w14:paraId="61DFF764" w14:textId="7B96AEC4" w:rsidR="003C6C80" w:rsidRPr="00544577" w:rsidRDefault="003C6C80" w:rsidP="00265122">
            <w:pP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100</w:t>
            </w:r>
          </w:p>
        </w:tc>
      </w:tr>
    </w:tbl>
    <w:p w14:paraId="70F2BE10" w14:textId="29525495" w:rsidR="003C6C80" w:rsidRPr="00B9798E" w:rsidRDefault="003C6C80" w:rsidP="003C6C80">
      <w:pPr>
        <w:rPr>
          <w:rFonts w:hint="eastAsia"/>
          <w:lang w:eastAsia="zh-CN"/>
        </w:rPr>
      </w:pPr>
    </w:p>
    <w:p w14:paraId="3C01BA3C" w14:textId="40F0E204" w:rsidR="003C6C80" w:rsidRPr="00B9798E" w:rsidRDefault="003C6C80" w:rsidP="003C6C80">
      <w:pPr>
        <w:rPr>
          <w:rFonts w:hint="eastAsia"/>
          <w:lang w:eastAsia="zh-CN"/>
        </w:rPr>
      </w:pPr>
      <w:r w:rsidRPr="00B9798E">
        <w:rPr>
          <w:rFonts w:hint="eastAsia"/>
          <w:lang w:eastAsia="zh-CN"/>
        </w:rPr>
        <w:br w:type="page"/>
      </w:r>
    </w:p>
    <w:p w14:paraId="5928D7BD" w14:textId="1F2FB5D2" w:rsidR="00EE388A" w:rsidRDefault="00EE388A" w:rsidP="00EE388A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175" w:name="_Toc516479851"/>
      <w:bookmarkStart w:id="176" w:name="_Toc232596697"/>
      <w:bookmarkStart w:id="177" w:name="_Toc257787645"/>
      <w:bookmarkStart w:id="178" w:name="_Toc257787684"/>
      <w:bookmarkStart w:id="179" w:name="_Toc516479852"/>
      <w:r w:rsidRPr="00EE388A"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  <w:lastRenderedPageBreak/>
        <w:t>六、工作总结</w:t>
      </w:r>
      <w:bookmarkEnd w:id="175"/>
      <w:bookmarkEnd w:id="176"/>
    </w:p>
    <w:p w14:paraId="64854706" w14:textId="2F431F36" w:rsidR="00EE388A" w:rsidRPr="00AB0A85" w:rsidRDefault="00EE388A" w:rsidP="00EE388A">
      <w:pPr>
        <w:ind w:firstLineChars="1000" w:firstLine="2400"/>
        <w:rPr>
          <w:rFonts w:ascii="楷体_GB2312" w:eastAsia="楷体_GB2312" w:hint="eastAsia"/>
          <w:u w:val="single"/>
          <w:lang w:eastAsia="zh-CN"/>
        </w:rPr>
      </w:pPr>
      <w:r w:rsidRPr="00AB0A85">
        <w:rPr>
          <w:rFonts w:ascii="楷体_GB2312" w:eastAsia="楷体_GB2312" w:hint="eastAsia"/>
          <w:b/>
          <w:bCs/>
          <w:lang w:eastAsia="zh-CN"/>
        </w:rPr>
        <w:t>完成人</w:t>
      </w:r>
      <w:r>
        <w:rPr>
          <w:rFonts w:ascii="楷体_GB2312" w:eastAsia="楷体_GB2312" w:hint="eastAsia"/>
          <w:u w:val="single"/>
          <w:lang w:eastAsia="zh-CN"/>
        </w:rPr>
        <w:t xml:space="preserve">  </w:t>
      </w:r>
      <w:r>
        <w:rPr>
          <w:rFonts w:ascii="楷体_GB2312" w:eastAsia="楷体_GB2312"/>
          <w:u w:val="single"/>
          <w:lang w:eastAsia="zh-CN"/>
        </w:rPr>
        <w:tab/>
      </w:r>
      <w:r>
        <w:rPr>
          <w:rFonts w:ascii="楷体_GB2312" w:eastAsia="楷体_GB2312" w:hint="eastAsia"/>
          <w:u w:val="single"/>
          <w:lang w:eastAsia="zh-CN"/>
        </w:rPr>
        <w:t xml:space="preserve">         程</w:t>
      </w:r>
      <w:r w:rsidRPr="00EE388A">
        <w:rPr>
          <w:rFonts w:ascii="楷体_GB2312" w:eastAsia="楷体_GB2312" w:hint="eastAsia"/>
          <w:u w:val="single"/>
          <w:lang w:eastAsia="zh-CN"/>
        </w:rPr>
        <w:t>旭</w:t>
      </w:r>
      <w:r>
        <w:rPr>
          <w:rFonts w:ascii="楷体_GB2312" w:eastAsia="楷体_GB2312"/>
          <w:u w:val="single"/>
          <w:lang w:eastAsia="zh-CN"/>
        </w:rPr>
        <w:tab/>
      </w:r>
      <w:r>
        <w:rPr>
          <w:rFonts w:ascii="楷体_GB2312" w:eastAsia="楷体_GB2312"/>
          <w:u w:val="single"/>
          <w:lang w:eastAsia="zh-CN"/>
        </w:rPr>
        <w:tab/>
      </w:r>
    </w:p>
    <w:p w14:paraId="4D11DA4F" w14:textId="77777777" w:rsidR="00EE388A" w:rsidRPr="00EE388A" w:rsidRDefault="00EE388A" w:rsidP="00EE388A">
      <w:pPr>
        <w:rPr>
          <w:rFonts w:hint="eastAsia"/>
          <w:lang w:eastAsia="zh-CN"/>
        </w:rPr>
      </w:pPr>
    </w:p>
    <w:p w14:paraId="3DDCC641" w14:textId="77777777" w:rsidR="00DE1E11" w:rsidRDefault="00DE1E11" w:rsidP="00DE1E11">
      <w:pPr>
        <w:pStyle w:val="21"/>
        <w:rPr>
          <w:rFonts w:ascii="楷体_GB2312" w:eastAsia="楷体_GB2312" w:hAnsi="楷体_GB2312" w:hint="eastAsia"/>
          <w:color w:val="000000" w:themeColor="text1"/>
          <w:lang w:eastAsia="zh-CN"/>
        </w:rPr>
      </w:pPr>
      <w:bookmarkStart w:id="180" w:name="_Toc232596698"/>
      <w:r w:rsidRPr="00DE1E11">
        <w:rPr>
          <w:rFonts w:ascii="楷体_GB2312" w:eastAsia="楷体_GB2312" w:hAnsi="楷体_GB2312" w:hint="eastAsia"/>
          <w:color w:val="000000" w:themeColor="text1"/>
          <w:lang w:eastAsia="zh-CN"/>
        </w:rPr>
        <w:t>1、本人在项目实现中的分工</w:t>
      </w:r>
      <w:bookmarkEnd w:id="177"/>
      <w:bookmarkEnd w:id="178"/>
      <w:bookmarkEnd w:id="179"/>
      <w:bookmarkEnd w:id="180"/>
    </w:p>
    <w:p w14:paraId="68481890" w14:textId="2A2B58C8" w:rsidR="00EE388A" w:rsidRDefault="00EE388A" w:rsidP="00EE388A">
      <w:pPr>
        <w:rPr>
          <w:rFonts w:hint="eastAsia"/>
          <w:lang w:eastAsia="zh-CN"/>
        </w:rPr>
      </w:pPr>
      <w:r w:rsidRPr="00544577">
        <w:rPr>
          <w:lang w:eastAsia="zh-CN"/>
        </w:rPr>
        <w:t>负责模块</w:t>
      </w:r>
      <w:r w:rsidRPr="00EE388A">
        <w:rPr>
          <w:lang w:eastAsia="zh-CN"/>
        </w:rPr>
        <w:t>：茶室管理(M-002)、预约管理(M-003)、评价模块(M-006)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26"/>
        <w:gridCol w:w="7336"/>
      </w:tblGrid>
      <w:tr w:rsidR="00EE388A" w:rsidRPr="00544577" w14:paraId="3CB8901B" w14:textId="77777777" w:rsidTr="00EE388A">
        <w:trPr>
          <w:trHeight w:val="20"/>
        </w:trPr>
        <w:tc>
          <w:tcPr>
            <w:tcW w:w="861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137267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类型</w:t>
            </w:r>
          </w:p>
        </w:tc>
        <w:tc>
          <w:tcPr>
            <w:tcW w:w="4139" w:type="pct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118BA86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文件</w:t>
            </w:r>
          </w:p>
        </w:tc>
      </w:tr>
      <w:tr w:rsidR="00EE388A" w:rsidRPr="00544577" w14:paraId="01CFD061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7D2517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后端服务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F04AF8F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controllers/room_controller.py、services/room_service.py</w:t>
            </w:r>
          </w:p>
        </w:tc>
      </w:tr>
      <w:tr w:rsidR="00EE388A" w:rsidRPr="00544577" w14:paraId="4438DC5D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79BB09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后端服务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08F8AE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controllers/booking_controller.py、services/booking_service.py</w:t>
            </w:r>
          </w:p>
        </w:tc>
      </w:tr>
      <w:tr w:rsidR="00EE388A" w:rsidRPr="00544577" w14:paraId="7E155EC0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6ABB9E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后端服务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AC8274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controllers/review_controller.py、services/review_service.py</w:t>
            </w:r>
          </w:p>
        </w:tc>
      </w:tr>
      <w:tr w:rsidR="00EE388A" w:rsidRPr="00544577" w14:paraId="143C82A6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E0D7F3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后端模板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C943D8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routes/admin.py（管理后台，755 行）</w:t>
            </w:r>
          </w:p>
        </w:tc>
      </w:tr>
      <w:tr w:rsidR="00EE388A" w:rsidRPr="00544577" w14:paraId="300DCDE0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6CD139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前端入口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A37D62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main.js、App.vue、pages.json、utils/request.js、utils/helpers.js</w:t>
            </w:r>
          </w:p>
        </w:tc>
      </w:tr>
      <w:tr w:rsidR="00EE388A" w:rsidRPr="00544577" w14:paraId="01855CDC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9FE9D6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前端页面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DDA79F4" w14:textId="29EFF6D6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全部 22 个</w:t>
            </w:r>
            <w:r w:rsidRPr="00544577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  <w:t>web</w:t>
            </w: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页面（见下方）</w:t>
            </w:r>
          </w:p>
        </w:tc>
      </w:tr>
      <w:tr w:rsidR="00EE388A" w:rsidRPr="00544577" w14:paraId="13524573" w14:textId="77777777" w:rsidTr="00EE388A">
        <w:trPr>
          <w:trHeight w:val="20"/>
        </w:trPr>
        <w:tc>
          <w:tcPr>
            <w:tcW w:w="861" w:type="pc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4827E1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前端 API</w:t>
            </w:r>
          </w:p>
        </w:tc>
        <w:tc>
          <w:tcPr>
            <w:tcW w:w="4139" w:type="pct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2ED948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api/index.js（9 个 API 模块封装）</w:t>
            </w:r>
          </w:p>
        </w:tc>
      </w:tr>
    </w:tbl>
    <w:p w14:paraId="5A39D306" w14:textId="15F21C11" w:rsidR="00EE388A" w:rsidRDefault="00EE388A" w:rsidP="00EE388A">
      <w:pPr>
        <w:rPr>
          <w:rFonts w:hint="eastAsia"/>
          <w:lang w:eastAsia="zh-CN"/>
        </w:rPr>
      </w:pPr>
      <w:r w:rsidRPr="00EE388A">
        <w:rPr>
          <w:lang w:eastAsia="zh-CN"/>
        </w:rPr>
        <w:t>前端页面清单（22 个）：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7336"/>
      </w:tblGrid>
      <w:tr w:rsidR="00EE388A" w:rsidRPr="00544577" w14:paraId="7351E3F2" w14:textId="77777777" w:rsidTr="00EE388A">
        <w:trPr>
          <w:trHeight w:val="20"/>
        </w:trPr>
        <w:tc>
          <w:tcPr>
            <w:tcW w:w="15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B94E73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Tab</w:t>
            </w:r>
          </w:p>
        </w:tc>
        <w:tc>
          <w:tcPr>
            <w:tcW w:w="733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038D56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页面</w:t>
            </w:r>
          </w:p>
        </w:tc>
      </w:tr>
      <w:tr w:rsidR="00EE388A" w:rsidRPr="00544577" w14:paraId="5032A0F1" w14:textId="77777777" w:rsidTr="00EE388A">
        <w:trPr>
          <w:trHeight w:val="20"/>
        </w:trPr>
        <w:tc>
          <w:tcPr>
            <w:tcW w:w="15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A2B499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首页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F72AD3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首页、扫码开门、茶叶种类、会员充值</w:t>
            </w:r>
          </w:p>
        </w:tc>
      </w:tr>
      <w:tr w:rsidR="00EE388A" w:rsidRPr="00544577" w14:paraId="42107AEB" w14:textId="77777777" w:rsidTr="00EE388A">
        <w:trPr>
          <w:trHeight w:val="20"/>
        </w:trPr>
        <w:tc>
          <w:tcPr>
            <w:tcW w:w="15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55118C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8EF316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茶室列表、茶室详情、预约茶室</w:t>
            </w:r>
          </w:p>
        </w:tc>
      </w:tr>
      <w:tr w:rsidR="00EE388A" w:rsidRPr="00544577" w14:paraId="7F6613C4" w14:textId="77777777" w:rsidTr="00EE388A">
        <w:trPr>
          <w:trHeight w:val="20"/>
        </w:trPr>
        <w:tc>
          <w:tcPr>
            <w:tcW w:w="15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4860D1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B6E46E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订单列表、订单详情、计时计费</w:t>
            </w:r>
          </w:p>
        </w:tc>
      </w:tr>
      <w:tr w:rsidR="00EE388A" w:rsidRPr="00544577" w14:paraId="6A2718FD" w14:textId="77777777" w:rsidTr="00EE388A">
        <w:trPr>
          <w:trHeight w:val="20"/>
        </w:trPr>
        <w:tc>
          <w:tcPr>
            <w:tcW w:w="15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11552B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我的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5FD1BFA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个人中心、充值、充值记录、编辑资料、修改密码、会员记录、开门记录、发表评价</w:t>
            </w:r>
          </w:p>
        </w:tc>
      </w:tr>
      <w:tr w:rsidR="00EE388A" w:rsidRPr="00544577" w14:paraId="586FFFDB" w14:textId="77777777" w:rsidTr="00EE388A">
        <w:trPr>
          <w:trHeight w:val="20"/>
        </w:trPr>
        <w:tc>
          <w:tcPr>
            <w:tcW w:w="15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F69393" w14:textId="77777777" w:rsidR="00EE388A" w:rsidRPr="00544577" w:rsidRDefault="00EE388A" w:rsidP="00EE388A">
            <w:pPr>
              <w:jc w:val="center"/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其它</w:t>
            </w:r>
          </w:p>
        </w:tc>
        <w:tc>
          <w:tcPr>
            <w:tcW w:w="733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6885D4C" w14:textId="77777777" w:rsidR="00EE388A" w:rsidRPr="00544577" w:rsidRDefault="00EE388A" w:rsidP="00EE388A">
            <w:pPr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  <w:lang w:eastAsia="zh-CN"/>
              </w:rPr>
            </w:pPr>
            <w:r w:rsidRPr="00544577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  <w:lang w:eastAsia="zh-CN"/>
              </w:rPr>
              <w:t>登录、注册、忘记密码、管理后台、房间管理、订单管理</w:t>
            </w:r>
          </w:p>
        </w:tc>
      </w:tr>
    </w:tbl>
    <w:p w14:paraId="42A22A3A" w14:textId="77777777" w:rsidR="00EE388A" w:rsidRPr="00EE388A" w:rsidRDefault="00EE388A" w:rsidP="00EE388A">
      <w:pPr>
        <w:rPr>
          <w:rFonts w:hint="eastAsia"/>
          <w:lang w:eastAsia="zh-CN"/>
        </w:rPr>
      </w:pPr>
    </w:p>
    <w:p w14:paraId="59AE8514" w14:textId="77777777" w:rsidR="00DE1E11" w:rsidRDefault="00DE1E11" w:rsidP="00DE1E11">
      <w:pPr>
        <w:pStyle w:val="21"/>
        <w:rPr>
          <w:rFonts w:ascii="楷体_GB2312" w:eastAsia="楷体_GB2312" w:hAnsi="楷体_GB2312" w:hint="eastAsia"/>
          <w:color w:val="000000" w:themeColor="text1"/>
          <w:lang w:eastAsia="zh-CN"/>
        </w:rPr>
      </w:pPr>
      <w:bookmarkStart w:id="181" w:name="_Toc257787646"/>
      <w:bookmarkStart w:id="182" w:name="_Toc257787685"/>
      <w:bookmarkStart w:id="183" w:name="_Toc516479853"/>
      <w:bookmarkStart w:id="184" w:name="_Toc232596699"/>
      <w:r w:rsidRPr="00DE1E11">
        <w:rPr>
          <w:rFonts w:ascii="楷体_GB2312" w:eastAsia="楷体_GB2312" w:hAnsi="楷体_GB2312" w:hint="eastAsia"/>
          <w:color w:val="000000" w:themeColor="text1"/>
          <w:lang w:eastAsia="zh-CN"/>
        </w:rPr>
        <w:t>2、个人遇到的困难与获得的主要成果</w:t>
      </w:r>
      <w:bookmarkEnd w:id="181"/>
      <w:bookmarkEnd w:id="182"/>
      <w:bookmarkEnd w:id="183"/>
      <w:bookmarkEnd w:id="184"/>
    </w:p>
    <w:p w14:paraId="43168570" w14:textId="3B661EAE" w:rsidR="00EE388A" w:rsidRDefault="00EE388A" w:rsidP="00EE38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遇到的困难：</w:t>
      </w:r>
    </w:p>
    <w:p w14:paraId="1BF60677" w14:textId="24B2D8C7" w:rsidR="00EE388A" w:rsidRDefault="00EE388A" w:rsidP="00EE388A">
      <w:pPr>
        <w:pStyle w:val="aff"/>
        <w:numPr>
          <w:ilvl w:val="0"/>
          <w:numId w:val="10"/>
        </w:numPr>
        <w:rPr>
          <w:rFonts w:hint="eastAsia"/>
          <w:lang w:eastAsia="zh-CN"/>
        </w:rPr>
      </w:pPr>
      <w:r w:rsidRPr="00B9798E">
        <w:rPr>
          <w:lang w:eastAsia="zh-CN"/>
        </w:rPr>
        <w:t>uni-app跨端开发</w:t>
      </w:r>
      <w:r>
        <w:rPr>
          <w:rFonts w:hint="eastAsia"/>
          <w:lang w:eastAsia="zh-CN"/>
        </w:rPr>
        <w:t>实践少</w:t>
      </w:r>
      <w:r w:rsidRPr="00B9798E">
        <w:rPr>
          <w:lang w:eastAsia="zh-CN"/>
        </w:rPr>
        <w:t>，</w:t>
      </w:r>
      <w:r>
        <w:rPr>
          <w:rFonts w:hint="eastAsia"/>
          <w:lang w:eastAsia="zh-CN"/>
        </w:rPr>
        <w:t>不太</w:t>
      </w:r>
      <w:r w:rsidRPr="00B9798E">
        <w:rPr>
          <w:lang w:eastAsia="zh-CN"/>
        </w:rPr>
        <w:t>了解了移动端App的开发</w:t>
      </w:r>
      <w:r>
        <w:rPr>
          <w:rFonts w:hint="eastAsia"/>
          <w:lang w:eastAsia="zh-CN"/>
        </w:rPr>
        <w:t>，导致app端功能未实现。</w:t>
      </w:r>
    </w:p>
    <w:p w14:paraId="71675A35" w14:textId="40D3D7B1" w:rsidR="00EE388A" w:rsidRDefault="00EE388A" w:rsidP="00EE388A">
      <w:pPr>
        <w:pStyle w:val="aff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多人协作下每个人代码码风不同，在完成系统时需要提前约定好代码的风格。</w:t>
      </w:r>
      <w:r w:rsidR="00A72B8B">
        <w:rPr>
          <w:rFonts w:hint="eastAsia"/>
          <w:lang w:eastAsia="zh-CN"/>
        </w:rPr>
        <w:t>同时可能存在接口不匹配等问题。</w:t>
      </w:r>
    </w:p>
    <w:p w14:paraId="7559288E" w14:textId="0D3F6FE5" w:rsidR="00EE388A" w:rsidRDefault="00A72B8B" w:rsidP="00EE388A">
      <w:pPr>
        <w:pStyle w:val="aff"/>
        <w:numPr>
          <w:ilvl w:val="0"/>
          <w:numId w:val="1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大部分的代码实现比较困难，需要自己学习或者依靠工具完成代码实现。</w:t>
      </w:r>
    </w:p>
    <w:p w14:paraId="2345C9A9" w14:textId="5889F928" w:rsidR="00A72B8B" w:rsidRDefault="00A72B8B" w:rsidP="00A72B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主要成果：</w:t>
      </w:r>
    </w:p>
    <w:p w14:paraId="683AE401" w14:textId="358A7CF2" w:rsidR="00A72B8B" w:rsidRDefault="00A72B8B" w:rsidP="00A72B8B">
      <w:pPr>
        <w:pStyle w:val="aff"/>
        <w:numPr>
          <w:ilvl w:val="0"/>
          <w:numId w:val="12"/>
        </w:numPr>
        <w:rPr>
          <w:rFonts w:hint="eastAsia"/>
          <w:lang w:eastAsia="zh-CN"/>
        </w:rPr>
      </w:pPr>
      <w:r w:rsidRPr="00B9798E">
        <w:rPr>
          <w:lang w:eastAsia="zh-CN"/>
        </w:rPr>
        <w:t>完成了系统的概要设计，确定了前后端分离+B/S架构</w:t>
      </w:r>
    </w:p>
    <w:p w14:paraId="0D88F17A" w14:textId="538F21F9" w:rsidR="00A72B8B" w:rsidRPr="00EE388A" w:rsidRDefault="00A72B8B" w:rsidP="00A72B8B">
      <w:pPr>
        <w:pStyle w:val="aff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完成了工作量较大的前端实现等代码，需要经常调试界面的风格等，以及保持元素的协调等等。</w:t>
      </w:r>
    </w:p>
    <w:p w14:paraId="17342576" w14:textId="77777777" w:rsidR="00DE1E11" w:rsidRDefault="00DE1E11" w:rsidP="00DE1E11">
      <w:pPr>
        <w:pStyle w:val="21"/>
        <w:rPr>
          <w:rFonts w:ascii="楷体_GB2312" w:eastAsia="楷体_GB2312" w:hAnsi="楷体_GB2312" w:hint="eastAsia"/>
          <w:color w:val="000000" w:themeColor="text1"/>
          <w:lang w:eastAsia="zh-CN"/>
        </w:rPr>
      </w:pPr>
      <w:bookmarkStart w:id="185" w:name="_Toc257787647"/>
      <w:bookmarkStart w:id="186" w:name="_Toc257787686"/>
      <w:bookmarkStart w:id="187" w:name="_Toc516479854"/>
      <w:bookmarkStart w:id="188" w:name="_Toc232596700"/>
      <w:r w:rsidRPr="00DE1E11">
        <w:rPr>
          <w:rFonts w:ascii="楷体_GB2312" w:eastAsia="楷体_GB2312" w:hAnsi="楷体_GB2312" w:hint="eastAsia"/>
          <w:color w:val="000000" w:themeColor="text1"/>
          <w:lang w:eastAsia="zh-CN"/>
        </w:rPr>
        <w:t>3、课程设计完成结果分析与个人小结</w:t>
      </w:r>
      <w:bookmarkEnd w:id="185"/>
      <w:bookmarkEnd w:id="186"/>
      <w:bookmarkEnd w:id="187"/>
      <w:bookmarkEnd w:id="188"/>
    </w:p>
    <w:p w14:paraId="633054B2" w14:textId="405C31DE" w:rsidR="00A72B8B" w:rsidRDefault="00A72B8B" w:rsidP="00A72B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已完成的工作：</w:t>
      </w:r>
    </w:p>
    <w:p w14:paraId="2B7219DB" w14:textId="5BACF75D" w:rsidR="00A72B8B" w:rsidRDefault="00A72B8B" w:rsidP="00A72B8B">
      <w:pPr>
        <w:pStyle w:val="aff"/>
        <w:numPr>
          <w:ilvl w:val="0"/>
          <w:numId w:val="1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完成了前端24个页面的开发，实现了从注册登录到预约开门到支付结算的完整用户链路；</w:t>
      </w:r>
    </w:p>
    <w:p w14:paraId="782C4B60" w14:textId="790F391D" w:rsidR="00A72B8B" w:rsidRDefault="00A72B8B" w:rsidP="00A72B8B">
      <w:pPr>
        <w:pStyle w:val="aff"/>
        <w:numPr>
          <w:ilvl w:val="0"/>
          <w:numId w:val="14"/>
        </w:numPr>
        <w:rPr>
          <w:rFonts w:hint="eastAsia"/>
          <w:lang w:eastAsia="zh-CN"/>
        </w:rPr>
      </w:pPr>
      <w:r w:rsidRPr="00A72B8B">
        <w:rPr>
          <w:lang w:eastAsia="zh-CN"/>
        </w:rPr>
        <w:t>完成了系统的概要设计，确定了前后端分离+B/S架构</w:t>
      </w:r>
    </w:p>
    <w:p w14:paraId="5356B801" w14:textId="1AB3A68F" w:rsidR="00A72B8B" w:rsidRDefault="00A72B8B" w:rsidP="00A72B8B">
      <w:pPr>
        <w:pStyle w:val="aff"/>
        <w:numPr>
          <w:ilvl w:val="0"/>
          <w:numId w:val="14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完成了管理后台的开发，提供了仪表盘、茶室管理、订单管理、用户管理、报修管理和统计报表等功能页面；</w:t>
      </w:r>
    </w:p>
    <w:p w14:paraId="2FE4E65C" w14:textId="681248C6" w:rsidR="00A72B8B" w:rsidRPr="00A72B8B" w:rsidRDefault="00A72B8B" w:rsidP="00A72B8B">
      <w:pPr>
        <w:pStyle w:val="aff"/>
        <w:numPr>
          <w:ilvl w:val="0"/>
          <w:numId w:val="14"/>
        </w:numPr>
        <w:rPr>
          <w:rFonts w:hint="eastAsia"/>
          <w:lang w:eastAsia="zh-CN"/>
        </w:rPr>
      </w:pPr>
      <w:r w:rsidRPr="00A72B8B">
        <w:rPr>
          <w:lang w:eastAsia="zh-CN"/>
        </w:rPr>
        <w:t>实现了开门控制系统的核心逻辑，包含二维码验证和验证码开门两种方式；</w:t>
      </w:r>
    </w:p>
    <w:p w14:paraId="501E5B81" w14:textId="2AD438F6" w:rsidR="00DE1E11" w:rsidRDefault="000262C9" w:rsidP="00DE1E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个人小结：</w:t>
      </w:r>
    </w:p>
    <w:p w14:paraId="789990D9" w14:textId="6841D821" w:rsidR="005C1C40" w:rsidRDefault="005C1C40" w:rsidP="00DE1E11">
      <w:pPr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这次软件工程的导论我们小组的项目是《无人茶室管理系统》，这是我第一次完整的完成一个大项目，包含前端、后端、数据库，也是我第一次完整的走了一遍软件开发的流程，最重要的是从设计出发，完成一个系统供用户和管理员使用，同时意识到了软件的用户，不仅仅有客户，还有管理员，应该从每一个用户出发，根据用户的需求去设计一个系统。在设计的过程中，设计是最主要的一部分，各种各样的图表非常重要，例如用例图，时序图，流程图等。都能极大的增加系统的可用性等性能。在设计结束之后再进行代码的实现，能够更好的完成一个项目，解决开发过程中遇到的问题。</w:t>
      </w:r>
    </w:p>
    <w:p w14:paraId="115C9BE3" w14:textId="37BC67DA" w:rsidR="005C1C40" w:rsidRPr="005C1C40" w:rsidRDefault="005C1C40" w:rsidP="005C1C40">
      <w:pPr>
        <w:ind w:firstLine="720"/>
        <w:rPr>
          <w:rFonts w:hint="eastAsia"/>
          <w:lang w:eastAsia="zh-CN"/>
        </w:rPr>
      </w:pPr>
      <w:r w:rsidRPr="005C1C40">
        <w:rPr>
          <w:lang w:eastAsia="zh-CN"/>
        </w:rPr>
        <w:t>《无人茶室管理系统》不仅是一次课程作业，更是我将理论知识转化为实际工程能力的重要实践。</w:t>
      </w:r>
      <w:r>
        <w:rPr>
          <w:rFonts w:hint="eastAsia"/>
          <w:lang w:eastAsia="zh-CN"/>
        </w:rPr>
        <w:t>即使从理论到实践的过程非常的困难和艰辛，但是困难是进步的最大因素。</w:t>
      </w:r>
      <w:r w:rsidRPr="005C1C40">
        <w:rPr>
          <w:lang w:eastAsia="zh-CN"/>
        </w:rPr>
        <w:t>感谢指导老师的悉心教导和团队成员的默契配合。这段经历极大地增强了我解决复杂工程问题的信心，为我未来的职业发展积累了宝贵的实战经验。</w:t>
      </w:r>
    </w:p>
    <w:p w14:paraId="2B411B6E" w14:textId="77777777" w:rsidR="005C1C40" w:rsidRPr="005C1C40" w:rsidRDefault="005C1C40" w:rsidP="00DE1E11">
      <w:pPr>
        <w:rPr>
          <w:rFonts w:hint="eastAsia"/>
          <w:lang w:eastAsia="zh-CN"/>
        </w:rPr>
      </w:pPr>
    </w:p>
    <w:p w14:paraId="6E60EE4F" w14:textId="77777777" w:rsidR="000262C9" w:rsidRDefault="000262C9" w:rsidP="00DE1E11">
      <w:pPr>
        <w:rPr>
          <w:rFonts w:hint="eastAsia"/>
          <w:lang w:eastAsia="zh-CN"/>
        </w:rPr>
      </w:pPr>
    </w:p>
    <w:p w14:paraId="2408E60F" w14:textId="77777777" w:rsidR="00EE388A" w:rsidRPr="00EE388A" w:rsidRDefault="00EE388A" w:rsidP="00EE388A">
      <w:pPr>
        <w:pStyle w:val="10"/>
        <w:keepLines w:val="0"/>
        <w:spacing w:beforeLines="50" w:before="120" w:afterLines="50" w:after="120"/>
        <w:rPr>
          <w:rFonts w:ascii="Arial" w:eastAsia="黑体" w:hAnsi="Times New Roman" w:cs="Arial"/>
          <w:color w:val="auto"/>
          <w:kern w:val="44"/>
          <w:sz w:val="32"/>
          <w:szCs w:val="32"/>
          <w:lang w:eastAsia="zh-CN"/>
        </w:rPr>
      </w:pPr>
      <w:bookmarkStart w:id="189" w:name="_Toc173479900"/>
      <w:bookmarkStart w:id="190" w:name="_Toc164339708"/>
      <w:bookmarkStart w:id="191" w:name="_Toc516479855"/>
      <w:bookmarkStart w:id="192" w:name="_Toc232596701"/>
      <w:r w:rsidRPr="00EE388A">
        <w:rPr>
          <w:rFonts w:ascii="Arial" w:eastAsia="黑体" w:hAnsi="Times New Roman" w:cs="Arial" w:hint="eastAsia"/>
          <w:color w:val="auto"/>
          <w:kern w:val="44"/>
          <w:sz w:val="32"/>
          <w:szCs w:val="32"/>
          <w:lang w:eastAsia="zh-CN"/>
        </w:rPr>
        <w:t>课程设计评价</w:t>
      </w:r>
      <w:r w:rsidRPr="00EE388A">
        <w:rPr>
          <w:rFonts w:ascii="Arial" w:eastAsia="黑体" w:hAnsi="Times New Roman" w:cs="Arial"/>
          <w:color w:val="auto"/>
          <w:kern w:val="44"/>
          <w:sz w:val="32"/>
          <w:szCs w:val="32"/>
          <w:lang w:eastAsia="zh-CN"/>
        </w:rPr>
        <w:t>(</w:t>
      </w:r>
      <w:r w:rsidRPr="00EE388A">
        <w:rPr>
          <w:rFonts w:ascii="Arial" w:eastAsia="黑体" w:hAnsi="Times New Roman" w:cs="Arial" w:hint="eastAsia"/>
          <w:color w:val="auto"/>
          <w:kern w:val="44"/>
          <w:sz w:val="32"/>
          <w:szCs w:val="32"/>
          <w:lang w:eastAsia="zh-CN"/>
        </w:rPr>
        <w:t>教师</w:t>
      </w:r>
      <w:r w:rsidRPr="00EE388A">
        <w:rPr>
          <w:rFonts w:ascii="Arial" w:eastAsia="黑体" w:hAnsi="Times New Roman" w:cs="Arial"/>
          <w:color w:val="auto"/>
          <w:kern w:val="44"/>
          <w:sz w:val="32"/>
          <w:szCs w:val="32"/>
          <w:lang w:eastAsia="zh-CN"/>
        </w:rPr>
        <w:t>)</w:t>
      </w:r>
      <w:bookmarkEnd w:id="189"/>
      <w:bookmarkEnd w:id="190"/>
      <w:bookmarkEnd w:id="191"/>
      <w:bookmarkEnd w:id="1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694"/>
        <w:gridCol w:w="1275"/>
        <w:gridCol w:w="1134"/>
        <w:gridCol w:w="817"/>
      </w:tblGrid>
      <w:tr w:rsidR="00A72B8B" w14:paraId="41F11AF3" w14:textId="77777777" w:rsidTr="00A72B8B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99FF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软件生命周期完整性</w:t>
            </w:r>
          </w:p>
          <w:p w14:paraId="0A93C2C7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（</w:t>
            </w:r>
            <w:r w:rsidRPr="00A72B8B"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2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0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）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F893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软件工程知识运用情况</w:t>
            </w:r>
          </w:p>
          <w:p w14:paraId="6A8406A7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（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20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）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1A0B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完成情况</w:t>
            </w:r>
          </w:p>
          <w:p w14:paraId="2CF40EFC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（</w:t>
            </w:r>
            <w:r w:rsidRPr="00A72B8B"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3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0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9E1C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设计报告</w:t>
            </w:r>
          </w:p>
          <w:p w14:paraId="6891535D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（</w:t>
            </w:r>
            <w:r w:rsidRPr="00A72B8B"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30</w:t>
            </w: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）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03A8" w14:textId="77777777" w:rsidR="00A72B8B" w:rsidRPr="00A72B8B" w:rsidRDefault="00A72B8B" w:rsidP="00A870CD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A72B8B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总计</w:t>
            </w:r>
          </w:p>
        </w:tc>
      </w:tr>
      <w:tr w:rsidR="00A72B8B" w14:paraId="6B9C46E3" w14:textId="77777777" w:rsidTr="00A72B8B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AABA" w14:textId="77777777" w:rsidR="00A72B8B" w:rsidRDefault="00A72B8B" w:rsidP="00A870CD">
            <w:pPr>
              <w:spacing w:line="300" w:lineRule="auto"/>
              <w:rPr>
                <w:rFonts w:hint="eastAsia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823A" w14:textId="77777777" w:rsidR="00A72B8B" w:rsidRDefault="00A72B8B" w:rsidP="00A870CD">
            <w:pPr>
              <w:spacing w:line="300" w:lineRule="auto"/>
              <w:rPr>
                <w:rFonts w:hint="eastAsia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D10D" w14:textId="77777777" w:rsidR="00A72B8B" w:rsidRDefault="00A72B8B" w:rsidP="00A870CD">
            <w:pPr>
              <w:spacing w:line="300" w:lineRule="auto"/>
              <w:rPr>
                <w:rFonts w:hint="eastAsia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9B72" w14:textId="77777777" w:rsidR="00A72B8B" w:rsidRDefault="00A72B8B" w:rsidP="00A870CD">
            <w:pPr>
              <w:spacing w:line="300" w:lineRule="auto"/>
              <w:rPr>
                <w:rFonts w:hint="eastAsia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0EF9" w14:textId="77777777" w:rsidR="00A72B8B" w:rsidRDefault="00A72B8B" w:rsidP="00A870CD">
            <w:pPr>
              <w:spacing w:line="300" w:lineRule="auto"/>
              <w:rPr>
                <w:rFonts w:hint="eastAsia"/>
                <w:szCs w:val="24"/>
              </w:rPr>
            </w:pPr>
          </w:p>
        </w:tc>
      </w:tr>
    </w:tbl>
    <w:p w14:paraId="4444425F" w14:textId="77777777" w:rsidR="00EE388A" w:rsidRDefault="00EE388A" w:rsidP="00EE388A">
      <w:pPr>
        <w:rPr>
          <w:rFonts w:hint="eastAsia"/>
          <w:color w:val="FF0000"/>
        </w:rPr>
      </w:pPr>
    </w:p>
    <w:p w14:paraId="4513CF6A" w14:textId="59EF9D37" w:rsidR="00A72B8B" w:rsidRDefault="00A72B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86F1F2B" w14:textId="77777777" w:rsidR="00EE388A" w:rsidRPr="00DE1E11" w:rsidRDefault="00EE388A" w:rsidP="00DE1E11">
      <w:pPr>
        <w:rPr>
          <w:rFonts w:hint="eastAsia"/>
          <w:lang w:eastAsia="zh-CN"/>
        </w:rPr>
      </w:pPr>
    </w:p>
    <w:p w14:paraId="420C260A" w14:textId="77777777" w:rsidR="00940E24" w:rsidRDefault="00000000" w:rsidP="00FD2B1C">
      <w:pPr>
        <w:pStyle w:val="10"/>
        <w:widowControl w:val="0"/>
        <w:spacing w:before="240" w:after="120" w:line="578" w:lineRule="auto"/>
        <w:jc w:val="center"/>
        <w:rPr>
          <w:rFonts w:ascii="黑体" w:eastAsia="黑体" w:hAnsi="黑体" w:cs="Times New Roman" w:hint="eastAsia"/>
          <w:b w:val="0"/>
          <w:color w:val="auto"/>
          <w:kern w:val="44"/>
          <w:sz w:val="36"/>
          <w:szCs w:val="44"/>
          <w:lang w:eastAsia="zh-CN"/>
        </w:rPr>
      </w:pPr>
      <w:bookmarkStart w:id="193" w:name="_Toc232596702"/>
      <w:r w:rsidRPr="00B9798E">
        <w:rPr>
          <w:rFonts w:ascii="黑体" w:eastAsia="黑体" w:hAnsi="黑体" w:cs="Times New Roman"/>
          <w:b w:val="0"/>
          <w:color w:val="auto"/>
          <w:kern w:val="44"/>
          <w:sz w:val="36"/>
          <w:szCs w:val="44"/>
          <w:lang w:eastAsia="zh-CN"/>
        </w:rPr>
        <w:t>七、附录</w:t>
      </w:r>
      <w:bookmarkEnd w:id="193"/>
    </w:p>
    <w:p w14:paraId="092BFF70" w14:textId="3216C674" w:rsidR="00544577" w:rsidRDefault="00B73077" w:rsidP="00544577">
      <w:pPr>
        <w:pStyle w:val="21"/>
      </w:pPr>
      <w:bookmarkStart w:id="194" w:name="_Toc257787649"/>
      <w:bookmarkStart w:id="195" w:name="_Toc257787688"/>
      <w:bookmarkStart w:id="196" w:name="_Toc516479857"/>
      <w:bookmarkStart w:id="197" w:name="_Toc232596703"/>
      <w:r w:rsidRPr="00B73077">
        <w:rPr>
          <w:rFonts w:ascii="楷体_GB2312" w:eastAsia="楷体_GB2312" w:hAnsi="楷体_GB2312" w:cs="Times New Roman" w:hint="eastAsia"/>
          <w:color w:val="auto"/>
          <w:kern w:val="2"/>
          <w:sz w:val="24"/>
          <w:szCs w:val="32"/>
          <w:lang w:eastAsia="zh-CN"/>
        </w:rPr>
        <w:t>1、软件配置</w:t>
      </w:r>
      <w:bookmarkEnd w:id="194"/>
      <w:bookmarkEnd w:id="195"/>
      <w:bookmarkEnd w:id="196"/>
      <w:bookmarkEnd w:id="197"/>
    </w:p>
    <w:p w14:paraId="77F31246" w14:textId="10D797A9" w:rsidR="00544577" w:rsidRDefault="00544577" w:rsidP="00544577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  <w:lang w:eastAsia="zh-CN"/>
        </w:rPr>
        <w:t>：</w:t>
      </w:r>
      <w:r>
        <w:rPr>
          <w:rFonts w:hint="eastAsia"/>
        </w:rPr>
        <w:t>Windows 10/11 x64</w:t>
      </w:r>
    </w:p>
    <w:p w14:paraId="4310F62D" w14:textId="454EBCDE" w:rsidR="00544577" w:rsidRDefault="00544577" w:rsidP="00544577">
      <w:pPr>
        <w:rPr>
          <w:rFonts w:hint="eastAsia"/>
        </w:rPr>
      </w:pPr>
      <w:r>
        <w:rPr>
          <w:rFonts w:hint="eastAsia"/>
        </w:rPr>
        <w:t>Python</w:t>
      </w:r>
      <w:r w:rsidR="00DA3267">
        <w:rPr>
          <w:rFonts w:hint="eastAsia"/>
          <w:lang w:eastAsia="zh-CN"/>
        </w:rPr>
        <w:t>：</w:t>
      </w:r>
      <w:r>
        <w:rPr>
          <w:rFonts w:hint="eastAsia"/>
        </w:rPr>
        <w:t>3.13.12（venv 隔离环境）</w:t>
      </w:r>
    </w:p>
    <w:p w14:paraId="7CC0E1CE" w14:textId="2062AC92" w:rsidR="00544577" w:rsidRDefault="00544577" w:rsidP="00544577">
      <w:pPr>
        <w:rPr>
          <w:rFonts w:hint="eastAsia"/>
        </w:rPr>
      </w:pPr>
      <w:r>
        <w:rPr>
          <w:rFonts w:hint="eastAsia"/>
        </w:rPr>
        <w:t>Node.js</w:t>
      </w:r>
      <w:r w:rsidR="00DA3267">
        <w:rPr>
          <w:rFonts w:hint="eastAsia"/>
          <w:lang w:eastAsia="zh-CN"/>
        </w:rPr>
        <w:t>：</w:t>
      </w:r>
      <w:r>
        <w:rPr>
          <w:rFonts w:hint="eastAsia"/>
        </w:rPr>
        <w:t>22.22.2</w:t>
      </w:r>
    </w:p>
    <w:p w14:paraId="3F1CF810" w14:textId="35E6498E" w:rsidR="00B73077" w:rsidRDefault="00544577" w:rsidP="00544577">
      <w:pPr>
        <w:rPr>
          <w:rFonts w:hint="eastAsia"/>
          <w:lang w:eastAsia="zh-CN"/>
        </w:rPr>
      </w:pPr>
      <w:r>
        <w:rPr>
          <w:rFonts w:hint="eastAsia"/>
        </w:rPr>
        <w:t>包管理</w:t>
      </w:r>
      <w:r w:rsidR="00DA3267">
        <w:rPr>
          <w:rFonts w:hint="eastAsia"/>
          <w:lang w:eastAsia="zh-CN"/>
        </w:rPr>
        <w:t>：</w:t>
      </w:r>
      <w:r>
        <w:rPr>
          <w:rFonts w:hint="eastAsia"/>
        </w:rPr>
        <w:t>pip（Python）/ npm（Node.js）</w:t>
      </w:r>
    </w:p>
    <w:p w14:paraId="505D6077" w14:textId="255E875A" w:rsidR="00DA3267" w:rsidRDefault="00DA3267" w:rsidP="005445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Python依赖：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76"/>
        <w:gridCol w:w="1276"/>
        <w:gridCol w:w="5210"/>
      </w:tblGrid>
      <w:tr w:rsidR="00DA3267" w:rsidRPr="00DA3267" w14:paraId="31FEB2B9" w14:textId="77777777" w:rsidTr="00DA3267">
        <w:tc>
          <w:tcPr>
            <w:tcW w:w="2376" w:type="dxa"/>
          </w:tcPr>
          <w:p w14:paraId="17763E38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Flask</w:t>
            </w:r>
          </w:p>
        </w:tc>
        <w:tc>
          <w:tcPr>
            <w:tcW w:w="1276" w:type="dxa"/>
          </w:tcPr>
          <w:p w14:paraId="2E3DB3C6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3.0.0</w:t>
            </w:r>
          </w:p>
        </w:tc>
        <w:tc>
          <w:tcPr>
            <w:tcW w:w="5210" w:type="dxa"/>
          </w:tcPr>
          <w:p w14:paraId="10268D12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Web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应用框架</w:t>
            </w:r>
          </w:p>
        </w:tc>
      </w:tr>
      <w:tr w:rsidR="00DA3267" w:rsidRPr="00DA3267" w14:paraId="74EBFF02" w14:textId="77777777" w:rsidTr="00DA3267">
        <w:tc>
          <w:tcPr>
            <w:tcW w:w="2376" w:type="dxa"/>
          </w:tcPr>
          <w:p w14:paraId="131B2C1E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Flask-CORS</w:t>
            </w:r>
          </w:p>
        </w:tc>
        <w:tc>
          <w:tcPr>
            <w:tcW w:w="1276" w:type="dxa"/>
          </w:tcPr>
          <w:p w14:paraId="14782443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4.0.0</w:t>
            </w:r>
          </w:p>
        </w:tc>
        <w:tc>
          <w:tcPr>
            <w:tcW w:w="5210" w:type="dxa"/>
          </w:tcPr>
          <w:p w14:paraId="6013DC0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跨域资源共享</w:t>
            </w:r>
          </w:p>
        </w:tc>
      </w:tr>
      <w:tr w:rsidR="00DA3267" w:rsidRPr="00DA3267" w14:paraId="6F72A4A8" w14:textId="77777777" w:rsidTr="00DA3267">
        <w:tc>
          <w:tcPr>
            <w:tcW w:w="2376" w:type="dxa"/>
          </w:tcPr>
          <w:p w14:paraId="1CA2D81B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Flask-SQLAlchemy</w:t>
            </w:r>
          </w:p>
        </w:tc>
        <w:tc>
          <w:tcPr>
            <w:tcW w:w="1276" w:type="dxa"/>
          </w:tcPr>
          <w:p w14:paraId="2E493856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3.1.1</w:t>
            </w:r>
          </w:p>
        </w:tc>
        <w:tc>
          <w:tcPr>
            <w:tcW w:w="5210" w:type="dxa"/>
          </w:tcPr>
          <w:p w14:paraId="4A02FB6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ORM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数据库操作</w:t>
            </w:r>
          </w:p>
        </w:tc>
      </w:tr>
      <w:tr w:rsidR="00DA3267" w:rsidRPr="00DA3267" w14:paraId="2A811452" w14:textId="77777777" w:rsidTr="00DA3267">
        <w:tc>
          <w:tcPr>
            <w:tcW w:w="2376" w:type="dxa"/>
          </w:tcPr>
          <w:p w14:paraId="1C23BADE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Flask-JWT-Extended</w:t>
            </w:r>
          </w:p>
        </w:tc>
        <w:tc>
          <w:tcPr>
            <w:tcW w:w="1276" w:type="dxa"/>
          </w:tcPr>
          <w:p w14:paraId="21C4979D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4.6.0</w:t>
            </w:r>
          </w:p>
        </w:tc>
        <w:tc>
          <w:tcPr>
            <w:tcW w:w="5210" w:type="dxa"/>
          </w:tcPr>
          <w:p w14:paraId="0DF92806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JWT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令牌认证</w:t>
            </w:r>
          </w:p>
        </w:tc>
      </w:tr>
      <w:tr w:rsidR="00DA3267" w:rsidRPr="00DA3267" w14:paraId="7575A12B" w14:textId="77777777" w:rsidTr="00DA3267">
        <w:tc>
          <w:tcPr>
            <w:tcW w:w="2376" w:type="dxa"/>
          </w:tcPr>
          <w:p w14:paraId="34F552B9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Flask-Login</w:t>
            </w:r>
          </w:p>
        </w:tc>
        <w:tc>
          <w:tcPr>
            <w:tcW w:w="1276" w:type="dxa"/>
          </w:tcPr>
          <w:p w14:paraId="4273613E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0.6.3</w:t>
            </w:r>
          </w:p>
        </w:tc>
        <w:tc>
          <w:tcPr>
            <w:tcW w:w="5210" w:type="dxa"/>
          </w:tcPr>
          <w:p w14:paraId="5F665FCA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Session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会话管理（管理后台）</w:t>
            </w:r>
          </w:p>
        </w:tc>
      </w:tr>
      <w:tr w:rsidR="00DA3267" w:rsidRPr="00DA3267" w14:paraId="3876E711" w14:textId="77777777" w:rsidTr="00DA3267">
        <w:tc>
          <w:tcPr>
            <w:tcW w:w="2376" w:type="dxa"/>
          </w:tcPr>
          <w:p w14:paraId="3CB4F83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Werkzeug</w:t>
            </w:r>
          </w:p>
        </w:tc>
        <w:tc>
          <w:tcPr>
            <w:tcW w:w="1276" w:type="dxa"/>
          </w:tcPr>
          <w:p w14:paraId="05A2362A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3.0.1</w:t>
            </w:r>
          </w:p>
        </w:tc>
        <w:tc>
          <w:tcPr>
            <w:tcW w:w="5210" w:type="dxa"/>
          </w:tcPr>
          <w:p w14:paraId="3B048BE0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WSGI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工具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 + PBKDF2-SHA256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密码哈希</w:t>
            </w:r>
          </w:p>
        </w:tc>
      </w:tr>
      <w:tr w:rsidR="00DA3267" w:rsidRPr="00DA3267" w14:paraId="05A2511B" w14:textId="77777777" w:rsidTr="00DA3267">
        <w:tc>
          <w:tcPr>
            <w:tcW w:w="2376" w:type="dxa"/>
          </w:tcPr>
          <w:p w14:paraId="448B5716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python-dotenv</w:t>
            </w:r>
          </w:p>
        </w:tc>
        <w:tc>
          <w:tcPr>
            <w:tcW w:w="1276" w:type="dxa"/>
          </w:tcPr>
          <w:p w14:paraId="3098ADA7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1.0.0</w:t>
            </w:r>
          </w:p>
        </w:tc>
        <w:tc>
          <w:tcPr>
            <w:tcW w:w="5210" w:type="dxa"/>
          </w:tcPr>
          <w:p w14:paraId="6C4A9E28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环境变量加载</w:t>
            </w:r>
          </w:p>
        </w:tc>
      </w:tr>
      <w:tr w:rsidR="00DA3267" w:rsidRPr="00DA3267" w14:paraId="60A015B5" w14:textId="77777777" w:rsidTr="00DA3267">
        <w:tc>
          <w:tcPr>
            <w:tcW w:w="2376" w:type="dxa"/>
          </w:tcPr>
          <w:p w14:paraId="3F0E33ED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Pillow</w:t>
            </w:r>
          </w:p>
        </w:tc>
        <w:tc>
          <w:tcPr>
            <w:tcW w:w="1276" w:type="dxa"/>
          </w:tcPr>
          <w:p w14:paraId="1EEAF10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10.1.0</w:t>
            </w:r>
          </w:p>
        </w:tc>
        <w:tc>
          <w:tcPr>
            <w:tcW w:w="5210" w:type="dxa"/>
          </w:tcPr>
          <w:p w14:paraId="362C680A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图片处理</w:t>
            </w:r>
          </w:p>
        </w:tc>
      </w:tr>
      <w:tr w:rsidR="00DA3267" w:rsidRPr="00DA3267" w14:paraId="23833C8D" w14:textId="77777777" w:rsidTr="00DA3267">
        <w:tc>
          <w:tcPr>
            <w:tcW w:w="2376" w:type="dxa"/>
          </w:tcPr>
          <w:p w14:paraId="786DA4EE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qrcode</w:t>
            </w:r>
          </w:p>
        </w:tc>
        <w:tc>
          <w:tcPr>
            <w:tcW w:w="1276" w:type="dxa"/>
          </w:tcPr>
          <w:p w14:paraId="215D390C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7.4.2</w:t>
            </w:r>
          </w:p>
        </w:tc>
        <w:tc>
          <w:tcPr>
            <w:tcW w:w="5210" w:type="dxa"/>
          </w:tcPr>
          <w:p w14:paraId="10623B22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二维码生成</w:t>
            </w:r>
          </w:p>
        </w:tc>
      </w:tr>
      <w:tr w:rsidR="00DA3267" w:rsidRPr="00DA3267" w14:paraId="2815FB44" w14:textId="77777777" w:rsidTr="00DA3267">
        <w:tc>
          <w:tcPr>
            <w:tcW w:w="2376" w:type="dxa"/>
          </w:tcPr>
          <w:p w14:paraId="7CB6C5B6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pytz</w:t>
            </w:r>
          </w:p>
        </w:tc>
        <w:tc>
          <w:tcPr>
            <w:tcW w:w="1276" w:type="dxa"/>
          </w:tcPr>
          <w:p w14:paraId="0ACBC4D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2023.3</w:t>
            </w:r>
          </w:p>
        </w:tc>
        <w:tc>
          <w:tcPr>
            <w:tcW w:w="5210" w:type="dxa"/>
          </w:tcPr>
          <w:p w14:paraId="464A3668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时区处理</w:t>
            </w:r>
          </w:p>
        </w:tc>
      </w:tr>
      <w:tr w:rsidR="00DA3267" w:rsidRPr="00DA3267" w14:paraId="4D42491A" w14:textId="77777777" w:rsidTr="00DA3267">
        <w:tc>
          <w:tcPr>
            <w:tcW w:w="2376" w:type="dxa"/>
          </w:tcPr>
          <w:p w14:paraId="6E551E1E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pandas</w:t>
            </w:r>
          </w:p>
        </w:tc>
        <w:tc>
          <w:tcPr>
            <w:tcW w:w="1276" w:type="dxa"/>
          </w:tcPr>
          <w:p w14:paraId="52714A80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2.1.1</w:t>
            </w:r>
          </w:p>
        </w:tc>
        <w:tc>
          <w:tcPr>
            <w:tcW w:w="5210" w:type="dxa"/>
          </w:tcPr>
          <w:p w14:paraId="5F43F607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数据导出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 Excel</w:t>
            </w:r>
          </w:p>
        </w:tc>
      </w:tr>
      <w:tr w:rsidR="00DA3267" w:rsidRPr="00DA3267" w14:paraId="6BC6A7F4" w14:textId="77777777" w:rsidTr="00DA3267">
        <w:tc>
          <w:tcPr>
            <w:tcW w:w="2376" w:type="dxa"/>
          </w:tcPr>
          <w:p w14:paraId="02FB4D21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openpyxl</w:t>
            </w:r>
          </w:p>
        </w:tc>
        <w:tc>
          <w:tcPr>
            <w:tcW w:w="1276" w:type="dxa"/>
          </w:tcPr>
          <w:p w14:paraId="7DCAA6ED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3.1.2</w:t>
            </w:r>
          </w:p>
        </w:tc>
        <w:tc>
          <w:tcPr>
            <w:tcW w:w="5210" w:type="dxa"/>
          </w:tcPr>
          <w:p w14:paraId="6272DE4A" w14:textId="77777777" w:rsidR="00DA3267" w:rsidRPr="00DA3267" w:rsidRDefault="00DA3267" w:rsidP="00F51CC0">
            <w:pP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 xml:space="preserve">Excel </w:t>
            </w:r>
            <w:r w:rsidRPr="00DA3267">
              <w:rPr>
                <w:rFonts w:ascii="Times New Roman" w:hAnsi="Times New Roman" w:cs="Times New Roman" w:hint="eastAsia"/>
                <w:kern w:val="2"/>
                <w:sz w:val="21"/>
                <w:szCs w:val="20"/>
                <w:lang w:eastAsia="zh-CN"/>
              </w:rPr>
              <w:t>读写</w:t>
            </w:r>
          </w:p>
        </w:tc>
      </w:tr>
    </w:tbl>
    <w:p w14:paraId="23C86205" w14:textId="77777777" w:rsidR="00B73077" w:rsidRDefault="00B73077" w:rsidP="00B73077">
      <w:pPr>
        <w:pStyle w:val="21"/>
        <w:rPr>
          <w:rFonts w:ascii="楷体_GB2312" w:eastAsia="楷体_GB2312" w:hAnsi="楷体_GB2312" w:cs="Times New Roman" w:hint="eastAsia"/>
          <w:color w:val="auto"/>
          <w:kern w:val="2"/>
          <w:sz w:val="24"/>
          <w:szCs w:val="32"/>
          <w:lang w:eastAsia="zh-CN"/>
        </w:rPr>
      </w:pPr>
      <w:bookmarkStart w:id="198" w:name="_Toc257787650"/>
      <w:bookmarkStart w:id="199" w:name="_Toc257787689"/>
      <w:bookmarkStart w:id="200" w:name="_Toc516479858"/>
      <w:bookmarkStart w:id="201" w:name="_Toc232596704"/>
      <w:r w:rsidRPr="00B73077">
        <w:rPr>
          <w:rFonts w:ascii="楷体_GB2312" w:eastAsia="楷体_GB2312" w:hAnsi="楷体_GB2312" w:cs="Times New Roman" w:hint="eastAsia"/>
          <w:color w:val="auto"/>
          <w:kern w:val="2"/>
          <w:sz w:val="24"/>
          <w:szCs w:val="32"/>
          <w:lang w:eastAsia="zh-CN"/>
        </w:rPr>
        <w:t>2、个人完成的程序模块</w:t>
      </w:r>
      <w:bookmarkEnd w:id="198"/>
      <w:bookmarkEnd w:id="199"/>
      <w:bookmarkEnd w:id="200"/>
      <w:bookmarkEnd w:id="201"/>
    </w:p>
    <w:p w14:paraId="2DDD3C73" w14:textId="463F9AFB" w:rsidR="00B73077" w:rsidRPr="00B73077" w:rsidRDefault="00754FBA" w:rsidP="00B73077">
      <w:pPr>
        <w:rPr>
          <w:rFonts w:hint="eastAsia"/>
          <w:lang w:eastAsia="zh-CN"/>
        </w:rPr>
      </w:pPr>
      <w:r w:rsidRPr="00EE388A">
        <w:rPr>
          <w:lang w:eastAsia="zh-CN"/>
        </w:rPr>
        <w:t>茶室管理(M-002)、预约管理(M-003)、评价模块(M-006)</w:t>
      </w:r>
    </w:p>
    <w:p w14:paraId="59653275" w14:textId="77777777" w:rsidR="00B73077" w:rsidRPr="00B73077" w:rsidRDefault="00B73077" w:rsidP="00B73077">
      <w:pPr>
        <w:pStyle w:val="21"/>
        <w:rPr>
          <w:rFonts w:ascii="楷体_GB2312" w:eastAsia="楷体_GB2312" w:hAnsi="楷体_GB2312" w:cs="Times New Roman" w:hint="eastAsia"/>
          <w:color w:val="auto"/>
          <w:kern w:val="2"/>
          <w:sz w:val="24"/>
          <w:szCs w:val="32"/>
          <w:lang w:eastAsia="zh-CN"/>
        </w:rPr>
      </w:pPr>
      <w:bookmarkStart w:id="202" w:name="_Toc257787651"/>
      <w:bookmarkStart w:id="203" w:name="_Toc257787690"/>
      <w:bookmarkStart w:id="204" w:name="_Toc516479859"/>
      <w:bookmarkStart w:id="205" w:name="_Toc232596705"/>
      <w:r w:rsidRPr="00B73077">
        <w:rPr>
          <w:rFonts w:ascii="楷体_GB2312" w:eastAsia="楷体_GB2312" w:hAnsi="楷体_GB2312" w:cs="Times New Roman" w:hint="eastAsia"/>
          <w:color w:val="auto"/>
          <w:kern w:val="2"/>
          <w:sz w:val="24"/>
          <w:szCs w:val="32"/>
          <w:lang w:eastAsia="zh-CN"/>
        </w:rPr>
        <w:t>3、文档清单</w:t>
      </w:r>
      <w:bookmarkEnd w:id="202"/>
      <w:bookmarkEnd w:id="203"/>
      <w:bookmarkEnd w:id="204"/>
      <w:bookmarkEnd w:id="205"/>
    </w:p>
    <w:p w14:paraId="38E4DD59" w14:textId="645852C2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茶室预订系统数据库与接口设计说明书.docx</w:t>
      </w:r>
    </w:p>
    <w:p w14:paraId="50B3C74C" w14:textId="7E85A861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技术可行性报告.docx</w:t>
      </w:r>
    </w:p>
    <w:p w14:paraId="2790B200" w14:textId="7004DDFE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可运行作品演示截图文档.docx</w:t>
      </w:r>
    </w:p>
    <w:p w14:paraId="01D267DF" w14:textId="070B9340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无人茶室管理系统 配套文档汇编.docx</w:t>
      </w:r>
    </w:p>
    <w:p w14:paraId="269C942C" w14:textId="1C1F7C33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无人茶室管理系统设计说明书v3.doc</w:t>
      </w:r>
    </w:p>
    <w:p w14:paraId="3A1967A8" w14:textId="4E4A9D7A" w:rsidR="00754FBA" w:rsidRDefault="00754FBA" w:rsidP="00B73077">
      <w:pPr>
        <w:rPr>
          <w:rFonts w:hint="eastAsia"/>
          <w:lang w:eastAsia="zh-CN"/>
        </w:rPr>
      </w:pPr>
      <w:r w:rsidRPr="00754FBA">
        <w:rPr>
          <w:lang w:eastAsia="zh-CN"/>
        </w:rPr>
        <w:t>无人茶室管理系统需求规格说明书v3.docx</w:t>
      </w:r>
    </w:p>
    <w:p w14:paraId="3391503B" w14:textId="0FBD8F1A" w:rsidR="00940E24" w:rsidRPr="00B9798E" w:rsidRDefault="00754FBA" w:rsidP="00C40F9C">
      <w:pPr>
        <w:rPr>
          <w:rFonts w:hint="eastAsia"/>
          <w:lang w:eastAsia="zh-CN"/>
        </w:rPr>
      </w:pPr>
      <w:r w:rsidRPr="00754FBA">
        <w:rPr>
          <w:lang w:eastAsia="zh-CN"/>
        </w:rPr>
        <w:t>项目模型.docx</w:t>
      </w:r>
      <w:r w:rsidR="00C2080A">
        <w:rPr>
          <w:rFonts w:hint="eastAsia"/>
          <w:lang w:eastAsia="zh-CN"/>
        </w:rPr>
        <w:t>ss</w:t>
      </w:r>
    </w:p>
    <w:sectPr w:rsidR="00940E24" w:rsidRPr="00B9798E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7A20" w14:textId="77777777" w:rsidR="0051253C" w:rsidRDefault="0051253C">
      <w:pPr>
        <w:rPr>
          <w:rFonts w:hint="eastAsia"/>
        </w:rPr>
      </w:pPr>
      <w:r>
        <w:separator/>
      </w:r>
    </w:p>
  </w:endnote>
  <w:endnote w:type="continuationSeparator" w:id="0">
    <w:p w14:paraId="6CC47783" w14:textId="77777777" w:rsidR="0051253C" w:rsidRDefault="005125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35B9" w14:textId="77777777" w:rsidR="0051253C" w:rsidRDefault="0051253C">
      <w:pPr>
        <w:rPr>
          <w:rFonts w:hint="eastAsia"/>
        </w:rPr>
      </w:pPr>
      <w:r>
        <w:separator/>
      </w:r>
    </w:p>
  </w:footnote>
  <w:footnote w:type="continuationSeparator" w:id="0">
    <w:p w14:paraId="5CCCFA16" w14:textId="77777777" w:rsidR="0051253C" w:rsidRDefault="005125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91E34"/>
    <w:multiLevelType w:val="hybridMultilevel"/>
    <w:tmpl w:val="AC1E793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6EA7011"/>
    <w:multiLevelType w:val="multilevel"/>
    <w:tmpl w:val="5F944B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5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16" w:hanging="1800"/>
      </w:pPr>
      <w:rPr>
        <w:rFonts w:hint="default"/>
      </w:rPr>
    </w:lvl>
  </w:abstractNum>
  <w:abstractNum w:abstractNumId="8" w15:restartNumberingAfterBreak="0">
    <w:nsid w:val="36F0455F"/>
    <w:multiLevelType w:val="multilevel"/>
    <w:tmpl w:val="0C9C34E4"/>
    <w:lvl w:ilvl="0">
      <w:start w:val="1"/>
      <w:numFmt w:val="decimal"/>
      <w:pStyle w:val="1"/>
      <w:suff w:val="nothing"/>
      <w:lvlText w:val="%1"/>
      <w:lvlJc w:val="left"/>
      <w:pPr>
        <w:ind w:left="2" w:hanging="2"/>
      </w:pPr>
      <w:rPr>
        <w:rFonts w:hint="eastAsia"/>
      </w:rPr>
    </w:lvl>
    <w:lvl w:ilvl="1">
      <w:start w:val="1"/>
      <w:numFmt w:val="decimal"/>
      <w:pStyle w:val="11"/>
      <w:isLgl/>
      <w:suff w:val="nothing"/>
      <w:lvlText w:val="%1.%2"/>
      <w:lvlJc w:val="left"/>
      <w:pPr>
        <w:ind w:left="2" w:hanging="2"/>
      </w:pPr>
      <w:rPr>
        <w:rFonts w:hint="eastAsia"/>
      </w:rPr>
    </w:lvl>
    <w:lvl w:ilvl="2">
      <w:start w:val="1"/>
      <w:numFmt w:val="decimal"/>
      <w:pStyle w:val="111"/>
      <w:isLgl/>
      <w:suff w:val="nothing"/>
      <w:lvlText w:val="%1.%2.%3"/>
      <w:lvlJc w:val="left"/>
      <w:pPr>
        <w:ind w:left="2" w:hanging="2"/>
      </w:pPr>
      <w:rPr>
        <w:rFonts w:hint="eastAsia"/>
      </w:rPr>
    </w:lvl>
    <w:lvl w:ilvl="3">
      <w:start w:val="1"/>
      <w:numFmt w:val="decimal"/>
      <w:suff w:val="nothing"/>
      <w:lvlText w:val="%1.%2.%3.%4"/>
      <w:lvlJc w:val="left"/>
      <w:pPr>
        <w:ind w:left="2" w:hanging="2"/>
      </w:pPr>
      <w:rPr>
        <w:rFonts w:hint="eastAsia"/>
      </w:rPr>
    </w:lvl>
    <w:lvl w:ilvl="4">
      <w:start w:val="1"/>
      <w:numFmt w:val="decimal"/>
      <w:suff w:val="nothing"/>
      <w:lvlText w:val="%1.%2.%3.%4.%5"/>
      <w:lvlJc w:val="left"/>
      <w:pPr>
        <w:ind w:left="2" w:hanging="2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2" w:hanging="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49933F61"/>
    <w:multiLevelType w:val="hybridMultilevel"/>
    <w:tmpl w:val="5466687C"/>
    <w:lvl w:ilvl="0" w:tplc="3AD466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987C86"/>
    <w:multiLevelType w:val="hybridMultilevel"/>
    <w:tmpl w:val="3A509072"/>
    <w:lvl w:ilvl="0" w:tplc="3AD466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2118FD"/>
    <w:multiLevelType w:val="hybridMultilevel"/>
    <w:tmpl w:val="D52EDBA0"/>
    <w:lvl w:ilvl="0" w:tplc="3AD466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A506A6B"/>
    <w:multiLevelType w:val="hybridMultilevel"/>
    <w:tmpl w:val="95323D54"/>
    <w:lvl w:ilvl="0" w:tplc="3AD466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7D0C48"/>
    <w:multiLevelType w:val="hybridMultilevel"/>
    <w:tmpl w:val="8F9257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2717960">
    <w:abstractNumId w:val="1"/>
  </w:num>
  <w:num w:numId="2" w16cid:durableId="1908108756">
    <w:abstractNumId w:val="4"/>
  </w:num>
  <w:num w:numId="3" w16cid:durableId="1227374357">
    <w:abstractNumId w:val="5"/>
  </w:num>
  <w:num w:numId="4" w16cid:durableId="68773653">
    <w:abstractNumId w:val="2"/>
  </w:num>
  <w:num w:numId="5" w16cid:durableId="84301817">
    <w:abstractNumId w:val="0"/>
  </w:num>
  <w:num w:numId="6" w16cid:durableId="302584732">
    <w:abstractNumId w:val="3"/>
  </w:num>
  <w:num w:numId="7" w16cid:durableId="102499252">
    <w:abstractNumId w:val="8"/>
  </w:num>
  <w:num w:numId="8" w16cid:durableId="1379696552">
    <w:abstractNumId w:val="7"/>
  </w:num>
  <w:num w:numId="9" w16cid:durableId="1298561231">
    <w:abstractNumId w:val="13"/>
  </w:num>
  <w:num w:numId="10" w16cid:durableId="861939234">
    <w:abstractNumId w:val="10"/>
  </w:num>
  <w:num w:numId="11" w16cid:durableId="888687522">
    <w:abstractNumId w:val="12"/>
  </w:num>
  <w:num w:numId="12" w16cid:durableId="291787803">
    <w:abstractNumId w:val="9"/>
  </w:num>
  <w:num w:numId="13" w16cid:durableId="1247110873">
    <w:abstractNumId w:val="11"/>
  </w:num>
  <w:num w:numId="14" w16cid:durableId="1465462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C9"/>
    <w:rsid w:val="00031D34"/>
    <w:rsid w:val="00034616"/>
    <w:rsid w:val="00040ED7"/>
    <w:rsid w:val="0006063C"/>
    <w:rsid w:val="001228C6"/>
    <w:rsid w:val="00130208"/>
    <w:rsid w:val="0014619C"/>
    <w:rsid w:val="0015074B"/>
    <w:rsid w:val="001B4FE1"/>
    <w:rsid w:val="001D7747"/>
    <w:rsid w:val="002100E1"/>
    <w:rsid w:val="0023233F"/>
    <w:rsid w:val="0026785B"/>
    <w:rsid w:val="00284701"/>
    <w:rsid w:val="0029639D"/>
    <w:rsid w:val="002E3D2A"/>
    <w:rsid w:val="003118CD"/>
    <w:rsid w:val="00324C76"/>
    <w:rsid w:val="003267ED"/>
    <w:rsid w:val="00326F90"/>
    <w:rsid w:val="003C6C80"/>
    <w:rsid w:val="003F07EF"/>
    <w:rsid w:val="00420AE2"/>
    <w:rsid w:val="00444019"/>
    <w:rsid w:val="00445FA5"/>
    <w:rsid w:val="00455402"/>
    <w:rsid w:val="004F731C"/>
    <w:rsid w:val="0051253C"/>
    <w:rsid w:val="0053359C"/>
    <w:rsid w:val="00544577"/>
    <w:rsid w:val="00553619"/>
    <w:rsid w:val="005C1C40"/>
    <w:rsid w:val="005E70E0"/>
    <w:rsid w:val="006358B9"/>
    <w:rsid w:val="006975C1"/>
    <w:rsid w:val="00754FBA"/>
    <w:rsid w:val="007718FA"/>
    <w:rsid w:val="00857E64"/>
    <w:rsid w:val="008A7B8F"/>
    <w:rsid w:val="008C1EB3"/>
    <w:rsid w:val="00940E24"/>
    <w:rsid w:val="0095358A"/>
    <w:rsid w:val="00971785"/>
    <w:rsid w:val="009743C7"/>
    <w:rsid w:val="009C3F4C"/>
    <w:rsid w:val="009F4C2C"/>
    <w:rsid w:val="00A5277B"/>
    <w:rsid w:val="00A53859"/>
    <w:rsid w:val="00A72B8B"/>
    <w:rsid w:val="00AA1D8D"/>
    <w:rsid w:val="00AC5911"/>
    <w:rsid w:val="00B47730"/>
    <w:rsid w:val="00B73077"/>
    <w:rsid w:val="00B9798E"/>
    <w:rsid w:val="00BD11AA"/>
    <w:rsid w:val="00BE5E31"/>
    <w:rsid w:val="00C0284A"/>
    <w:rsid w:val="00C04EAD"/>
    <w:rsid w:val="00C2080A"/>
    <w:rsid w:val="00C336D4"/>
    <w:rsid w:val="00C40F9C"/>
    <w:rsid w:val="00CB0664"/>
    <w:rsid w:val="00CC1190"/>
    <w:rsid w:val="00CE26FC"/>
    <w:rsid w:val="00CF1E7C"/>
    <w:rsid w:val="00D02835"/>
    <w:rsid w:val="00D131BC"/>
    <w:rsid w:val="00D16E42"/>
    <w:rsid w:val="00D620E5"/>
    <w:rsid w:val="00DA3267"/>
    <w:rsid w:val="00DA3946"/>
    <w:rsid w:val="00DE1E11"/>
    <w:rsid w:val="00DE32DA"/>
    <w:rsid w:val="00E63530"/>
    <w:rsid w:val="00EB4642"/>
    <w:rsid w:val="00ED4E2D"/>
    <w:rsid w:val="00EE388A"/>
    <w:rsid w:val="00F144C4"/>
    <w:rsid w:val="00F1767D"/>
    <w:rsid w:val="00FA4850"/>
    <w:rsid w:val="00FC693F"/>
    <w:rsid w:val="00FD2B1C"/>
    <w:rsid w:val="56D1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48266E"/>
  <w14:defaultImageDpi w14:val="330"/>
  <w15:docId w15:val="{EECDEF96-D47E-405A-8F80-F4CE5A3B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宋体" w:hAnsi="宋体" w:cstheme="minorBidi"/>
      <w:sz w:val="24"/>
      <w:szCs w:val="22"/>
      <w:lang w:eastAsia="en-US"/>
    </w:rPr>
  </w:style>
  <w:style w:type="paragraph" w:styleId="10">
    <w:name w:val="heading 1"/>
    <w:basedOn w:val="a1"/>
    <w:next w:val="a1"/>
    <w:link w:val="12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aliases w:val="节"/>
    <w:basedOn w:val="a1"/>
    <w:next w:val="a1"/>
    <w:link w:val="22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3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2">
    <w:name w:val="标题 1 字符"/>
    <w:basedOn w:val="a2"/>
    <w:link w:val="10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aliases w:val="节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6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7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8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9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a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0"/>
    <w:next w:val="a1"/>
    <w:uiPriority w:val="39"/>
    <w:semiHidden/>
    <w:unhideWhenUsed/>
    <w:qFormat/>
    <w:pPr>
      <w:outlineLvl w:val="9"/>
    </w:pPr>
  </w:style>
  <w:style w:type="paragraph" w:customStyle="1" w:styleId="1">
    <w:name w:val="1 标题"/>
    <w:basedOn w:val="10"/>
    <w:rsid w:val="003F07EF"/>
    <w:pPr>
      <w:widowControl w:val="0"/>
      <w:numPr>
        <w:numId w:val="7"/>
      </w:numPr>
      <w:spacing w:before="160" w:after="160"/>
    </w:pPr>
    <w:rPr>
      <w:rFonts w:ascii="Times New Roman" w:eastAsia="黑体" w:hAnsi="Times New Roman" w:cs="Times New Roman"/>
      <w:bCs w:val="0"/>
      <w:color w:val="auto"/>
      <w:kern w:val="44"/>
      <w:szCs w:val="20"/>
      <w:lang w:eastAsia="zh-CN"/>
    </w:rPr>
  </w:style>
  <w:style w:type="paragraph" w:customStyle="1" w:styleId="11">
    <w:name w:val="1.1 标题"/>
    <w:basedOn w:val="10"/>
    <w:rsid w:val="003F07EF"/>
    <w:pPr>
      <w:widowControl w:val="0"/>
      <w:numPr>
        <w:ilvl w:val="1"/>
        <w:numId w:val="7"/>
      </w:numPr>
      <w:spacing w:before="120" w:after="120"/>
      <w:outlineLvl w:val="1"/>
    </w:pPr>
    <w:rPr>
      <w:rFonts w:ascii="Times New Roman" w:eastAsia="黑体" w:hAnsi="Times New Roman" w:cs="Times New Roman"/>
      <w:bCs w:val="0"/>
      <w:color w:val="auto"/>
      <w:kern w:val="44"/>
      <w:sz w:val="24"/>
      <w:szCs w:val="20"/>
      <w:lang w:eastAsia="zh-CN"/>
    </w:rPr>
  </w:style>
  <w:style w:type="paragraph" w:customStyle="1" w:styleId="111">
    <w:name w:val="1.1.1 标题"/>
    <w:basedOn w:val="10"/>
    <w:rsid w:val="003F07EF"/>
    <w:pPr>
      <w:widowControl w:val="0"/>
      <w:numPr>
        <w:ilvl w:val="2"/>
        <w:numId w:val="7"/>
      </w:numPr>
      <w:spacing w:before="0"/>
      <w:outlineLvl w:val="2"/>
    </w:pPr>
    <w:rPr>
      <w:rFonts w:ascii="Times New Roman" w:eastAsia="宋体" w:hAnsi="Times New Roman" w:cs="Times New Roman"/>
      <w:b w:val="0"/>
      <w:bCs w:val="0"/>
      <w:color w:val="auto"/>
      <w:kern w:val="2"/>
      <w:sz w:val="24"/>
      <w:szCs w:val="20"/>
      <w:lang w:eastAsia="zh-CN"/>
    </w:rPr>
  </w:style>
  <w:style w:type="paragraph" w:styleId="TOC">
    <w:name w:val="TOC Heading"/>
    <w:basedOn w:val="10"/>
    <w:next w:val="a1"/>
    <w:uiPriority w:val="39"/>
    <w:unhideWhenUsed/>
    <w:qFormat/>
    <w:rsid w:val="00FD2B1C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type="paragraph" w:styleId="TOC10">
    <w:name w:val="toc 1"/>
    <w:basedOn w:val="a1"/>
    <w:next w:val="a1"/>
    <w:autoRedefine/>
    <w:uiPriority w:val="39"/>
    <w:unhideWhenUsed/>
    <w:rsid w:val="00FD2B1C"/>
  </w:style>
  <w:style w:type="paragraph" w:styleId="TOC2">
    <w:name w:val="toc 2"/>
    <w:basedOn w:val="a1"/>
    <w:next w:val="a1"/>
    <w:autoRedefine/>
    <w:uiPriority w:val="39"/>
    <w:unhideWhenUsed/>
    <w:rsid w:val="00FD2B1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D2B1C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FD2B1C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4">
    <w:name w:val="Hyperlink"/>
    <w:basedOn w:val="a2"/>
    <w:uiPriority w:val="99"/>
    <w:unhideWhenUsed/>
    <w:rsid w:val="00FD2B1C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FD2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137</Pages>
  <Words>19255</Words>
  <Characters>109754</Characters>
  <Application>Microsoft Office Word</Application>
  <DocSecurity>0</DocSecurity>
  <Lines>914</Lines>
  <Paragraphs>257</Paragraphs>
  <ScaleCrop>false</ScaleCrop>
  <Company/>
  <LinksUpToDate>false</LinksUpToDate>
  <CharactersWithSpaces>128752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xu cheng</cp:lastModifiedBy>
  <cp:revision>63</cp:revision>
  <dcterms:created xsi:type="dcterms:W3CDTF">2013-12-23T23:15:00Z</dcterms:created>
  <dcterms:modified xsi:type="dcterms:W3CDTF">2026-06-17T06:07:00Z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eyJoZGlkIjoiZjRhM2RlNjBiNzAzZTcxNGE4NGVhY2FjYmI5MmIxNGYiLCJ1c2VySWQiOiI3NTQ4MTA1NDMifQ==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3F74CE0835A74DC7924331C91C7CEBBA_12</vt:lpwstr>
  </property>
</Properties>
</file>